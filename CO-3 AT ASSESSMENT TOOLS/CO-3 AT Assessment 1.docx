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6CC75A" w14:textId="77777777" w:rsidR="007779EC" w:rsidRDefault="0000000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4928A907" w14:textId="77777777" w:rsidR="007779EC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ASSESSMENT TOOL 1</w:t>
      </w:r>
    </w:p>
    <w:p w14:paraId="37E94982" w14:textId="77777777" w:rsidR="007779EC" w:rsidRDefault="007779EC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0BB5E383" w14:textId="77777777" w:rsidR="007779EC" w:rsidRDefault="007779EC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5BE5BF8D" w14:textId="77777777" w:rsidR="007779EC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COURSE NAME: Artificial Intelligence   </w:t>
      </w:r>
      <w:r>
        <w:rPr>
          <w:rFonts w:ascii="Arial" w:eastAsia="Arial" w:hAnsi="Arial" w:cs="Arial"/>
          <w:b/>
          <w:bCs/>
        </w:rPr>
        <w:tab/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CSA17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17F26F73" w14:textId="77777777" w:rsidR="007779EC" w:rsidRDefault="007779EC">
      <w:pPr>
        <w:rPr>
          <w:rFonts w:ascii="Arial" w:eastAsia="Arial" w:hAnsi="Arial" w:cs="Arial"/>
          <w:b/>
          <w:bCs/>
        </w:rPr>
      </w:pPr>
    </w:p>
    <w:p w14:paraId="4AAA3F7B" w14:textId="77777777" w:rsidR="007779EC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21D86A62" wp14:editId="0675F305">
                <wp:extent cx="5742940" cy="23495"/>
                <wp:effectExtent l="0" t="0" r="0" b="0"/>
                <wp:docPr id="2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B3A9421" w14:textId="77777777" w:rsidR="007779EC" w:rsidRDefault="007779EC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D86A62" id="Rectangles 2" o:spid="_x0000_s1026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PyQ&#10;Ujv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7B3A9421" w14:textId="77777777" w:rsidR="007779EC" w:rsidRDefault="007779EC"/>
                  </w:txbxContent>
                </v:textbox>
                <w10:anchorlock/>
              </v:rect>
            </w:pict>
          </mc:Fallback>
        </mc:AlternateContent>
      </w:r>
    </w:p>
    <w:p w14:paraId="00522E13" w14:textId="77777777" w:rsidR="007779EC" w:rsidRDefault="007779EC">
      <w:pPr>
        <w:rPr>
          <w:rFonts w:ascii="Arial" w:eastAsia="Arial" w:hAnsi="Arial" w:cs="Arial"/>
          <w:b/>
          <w:bCs/>
        </w:rPr>
      </w:pPr>
    </w:p>
    <w:p w14:paraId="6BBE40F4" w14:textId="77777777" w:rsidR="007779EC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7CCEB75E" w14:textId="77777777" w:rsidR="007779EC" w:rsidRDefault="007779EC">
      <w:pPr>
        <w:rPr>
          <w:rFonts w:ascii="Arial" w:eastAsia="Arial" w:hAnsi="Arial" w:cs="Arial"/>
          <w:b/>
          <w:bCs/>
        </w:rPr>
      </w:pPr>
    </w:p>
    <w:p w14:paraId="215D7A93" w14:textId="77777777" w:rsidR="007779EC" w:rsidRDefault="0000000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CO3: </w:t>
      </w:r>
      <w:r>
        <w:rPr>
          <w:rFonts w:ascii="Arial" w:eastAsia="Arial" w:hAnsi="Arial" w:cs="Arial"/>
          <w:i/>
          <w:iCs/>
          <w:color w:val="000000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1A3422C3" w14:textId="77777777" w:rsidR="007779EC" w:rsidRDefault="007779EC">
      <w:pPr>
        <w:rPr>
          <w:rFonts w:ascii="Arial" w:eastAsia="Arial" w:hAnsi="Arial" w:cs="Arial"/>
          <w:i/>
          <w:iCs/>
        </w:rPr>
      </w:pPr>
    </w:p>
    <w:p w14:paraId="5D263FA5" w14:textId="77777777" w:rsidR="007779EC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40%</w:t>
      </w:r>
    </w:p>
    <w:p w14:paraId="1F648E9C" w14:textId="77777777" w:rsidR="007779EC" w:rsidRDefault="007779EC">
      <w:pPr>
        <w:rPr>
          <w:rFonts w:ascii="Arial" w:eastAsia="Arial" w:hAnsi="Arial" w:cs="Arial"/>
          <w:i/>
          <w:iCs/>
        </w:rPr>
      </w:pPr>
    </w:p>
    <w:p w14:paraId="6FBFBF33" w14:textId="77777777" w:rsidR="007779E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75F8A9E1" wp14:editId="5F9A1D3D">
                <wp:extent cx="5742940" cy="23495"/>
                <wp:effectExtent l="0" t="0" r="0" b="0"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351EF62" w14:textId="77777777" w:rsidR="007779EC" w:rsidRDefault="007779EC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F8A9E1" id="Rectangles 1" o:spid="_x0000_s1027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/JBSO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0351EF62" w14:textId="77777777" w:rsidR="007779EC" w:rsidRDefault="007779EC"/>
                  </w:txbxContent>
                </v:textbox>
                <w10:anchorlock/>
              </v:rect>
            </w:pict>
          </mc:Fallback>
        </mc:AlternateContent>
      </w:r>
    </w:p>
    <w:p w14:paraId="2A170123" w14:textId="77777777" w:rsidR="007779EC" w:rsidRDefault="007779EC">
      <w:pPr>
        <w:rPr>
          <w:rFonts w:ascii="Arial" w:eastAsia="Arial" w:hAnsi="Arial" w:cs="Arial"/>
        </w:rPr>
      </w:pPr>
    </w:p>
    <w:p w14:paraId="4F936E0F" w14:textId="77777777" w:rsidR="007779EC" w:rsidRDefault="00000000">
      <w:pPr>
        <w:rPr>
          <w:rFonts w:ascii="Arial" w:eastAsia="Arial" w:hAnsi="Arial" w:cs="Arial"/>
          <w:b/>
          <w:bCs/>
          <w:sz w:val="21"/>
          <w:szCs w:val="21"/>
          <w:lang w:val="en-US"/>
        </w:rPr>
      </w:pPr>
      <w:r>
        <w:rPr>
          <w:rFonts w:ascii="Arial" w:eastAsia="Arial" w:hAnsi="Arial" w:cs="Arial"/>
          <w:b/>
          <w:bCs/>
          <w:sz w:val="21"/>
          <w:szCs w:val="21"/>
          <w:lang w:val="en-US"/>
        </w:rPr>
        <w:t>Duration :1 Hour</w:t>
      </w:r>
    </w:p>
    <w:p w14:paraId="65F22730" w14:textId="77777777" w:rsidR="007779EC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4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Total Marks:40</w:t>
      </w:r>
    </w:p>
    <w:p w14:paraId="15D6524D" w14:textId="77777777" w:rsidR="007779EC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</w:rPr>
        <w:t xml:space="preserve">   </w:t>
      </w:r>
    </w:p>
    <w:p w14:paraId="5A202318" w14:textId="77777777" w:rsidR="007779EC" w:rsidRDefault="00000000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Annexure A</w:t>
      </w:r>
    </w:p>
    <w:p w14:paraId="1DEF48BB" w14:textId="77777777" w:rsidR="007779EC" w:rsidRDefault="007779EC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7FC5EED1" w14:textId="77777777" w:rsidR="007779EC" w:rsidRDefault="0000000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CASE STUDY</w:t>
      </w:r>
    </w:p>
    <w:p w14:paraId="6767D3AA" w14:textId="77777777" w:rsidR="007779EC" w:rsidRDefault="007779EC">
      <w:pPr>
        <w:spacing w:before="80" w:after="40"/>
        <w:rPr>
          <w:rFonts w:ascii="Arial" w:eastAsia="Arial" w:hAnsi="Arial" w:cs="Arial"/>
          <w:i/>
          <w:iCs/>
        </w:rPr>
      </w:pPr>
    </w:p>
    <w:p w14:paraId="153017D2" w14:textId="77777777" w:rsidR="007779EC" w:rsidRDefault="007779EC">
      <w:pPr>
        <w:spacing w:before="80" w:after="40"/>
        <w:rPr>
          <w:rFonts w:ascii="Arial" w:eastAsia="Arial" w:hAnsi="Arial" w:cs="Arial"/>
          <w:i/>
          <w:iCs/>
        </w:rPr>
      </w:pPr>
    </w:p>
    <w:p w14:paraId="710E9ED0" w14:textId="77777777" w:rsidR="007779EC" w:rsidRDefault="007779EC">
      <w:pPr>
        <w:rPr>
          <w:rFonts w:ascii="Arial" w:eastAsia="Arial" w:hAnsi="Arial" w:cs="Arial"/>
          <w:b/>
          <w:bCs/>
        </w:rPr>
      </w:pPr>
    </w:p>
    <w:p w14:paraId="58EF955C" w14:textId="77777777" w:rsidR="007779EC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36609AC8" wp14:editId="331EBA88">
                <wp:extent cx="5742940" cy="23495"/>
                <wp:effectExtent l="0" t="0" r="0" b="0"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FF4FDFF" w14:textId="77777777" w:rsidR="007779EC" w:rsidRDefault="007779EC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609AC8" id="Rectangles 3" o:spid="_x0000_s1028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/JBSO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FF4FDFF" w14:textId="77777777" w:rsidR="007779EC" w:rsidRDefault="007779EC"/>
                  </w:txbxContent>
                </v:textbox>
                <w10:anchorlock/>
              </v:rect>
            </w:pict>
          </mc:Fallback>
        </mc:AlternateContent>
      </w:r>
    </w:p>
    <w:p w14:paraId="7A41D7BD" w14:textId="77777777" w:rsidR="007779EC" w:rsidRDefault="007779EC">
      <w:pPr>
        <w:rPr>
          <w:rFonts w:ascii="Arial" w:eastAsia="Arial" w:hAnsi="Arial" w:cs="Arial"/>
          <w:b/>
          <w:bCs/>
        </w:rPr>
      </w:pPr>
    </w:p>
    <w:p w14:paraId="4AFE6E63" w14:textId="77777777" w:rsidR="007779EC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1DDDA834" w14:textId="77777777" w:rsidR="007779EC" w:rsidRDefault="007779EC">
      <w:pPr>
        <w:rPr>
          <w:rFonts w:ascii="Arial" w:eastAsia="Arial" w:hAnsi="Arial" w:cs="Arial"/>
          <w:i/>
          <w:iCs/>
        </w:rPr>
      </w:pPr>
    </w:p>
    <w:p w14:paraId="5B8A9D5E" w14:textId="6F3262DF" w:rsidR="007779EC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I </w:t>
      </w:r>
      <w:r w:rsidR="00E75E83">
        <w:rPr>
          <w:rFonts w:ascii="Arial" w:eastAsia="Arial" w:hAnsi="Arial" w:cs="Arial"/>
          <w:i/>
          <w:iCs/>
        </w:rPr>
        <w:t xml:space="preserve"> </w:t>
      </w:r>
      <w:r w:rsidR="00E75E83" w:rsidRPr="00E75E83">
        <w:rPr>
          <w:rFonts w:ascii="Times New Roman" w:eastAsia="Arial" w:hAnsi="Times New Roman" w:cs="Times New Roman"/>
          <w:b/>
          <w:bCs/>
          <w:i/>
          <w:iCs/>
          <w:sz w:val="28"/>
          <w:szCs w:val="28"/>
        </w:rPr>
        <w:t>J.Mohamed Aseem(192511258)</w:t>
      </w:r>
      <w:r>
        <w:rPr>
          <w:rFonts w:ascii="Arial" w:eastAsia="Arial" w:hAnsi="Arial" w:cs="Arial"/>
          <w:i/>
          <w:iCs/>
        </w:rPr>
        <w:t xml:space="preserve"> (Name / Reg No) certify that this submission is my original work and that I have adhered to the guidelines specified for this assessment.</w:t>
      </w:r>
    </w:p>
    <w:p w14:paraId="6FC40E1D" w14:textId="77777777" w:rsidR="007779EC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4F5E6F1D" w14:textId="77777777" w:rsidR="007779EC" w:rsidRDefault="007779EC">
      <w:pPr>
        <w:rPr>
          <w:rFonts w:ascii="Arial" w:eastAsia="Arial" w:hAnsi="Arial" w:cs="Arial"/>
          <w:i/>
          <w:iCs/>
        </w:rPr>
      </w:pPr>
    </w:p>
    <w:p w14:paraId="7E88F79E" w14:textId="77777777" w:rsidR="00E75E83" w:rsidRDefault="00E75E83">
      <w:pPr>
        <w:rPr>
          <w:rFonts w:ascii="Arial" w:eastAsia="Arial" w:hAnsi="Arial" w:cs="Arial"/>
          <w:b/>
          <w:bCs/>
          <w:i/>
          <w:iCs/>
        </w:rPr>
      </w:pPr>
    </w:p>
    <w:p w14:paraId="28773FCD" w14:textId="32A0AF46" w:rsidR="00E75E83" w:rsidRDefault="00B336C7">
      <w:pPr>
        <w:rPr>
          <w:rFonts w:ascii="Arial" w:eastAsia="Arial" w:hAnsi="Arial" w:cs="Arial"/>
          <w:b/>
          <w:bCs/>
          <w:i/>
          <w:iCs/>
        </w:rPr>
      </w:pPr>
      <w:r>
        <w:rPr>
          <w:noProof/>
        </w:rPr>
        <w:drawing>
          <wp:inline distT="0" distB="0" distL="0" distR="0" wp14:anchorId="5970EE63" wp14:editId="5C7643A0">
            <wp:extent cx="1561465" cy="754380"/>
            <wp:effectExtent l="0" t="0" r="635" b="7620"/>
            <wp:docPr id="62679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600" cy="765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0241D" w14:textId="77777777" w:rsidR="00E75E83" w:rsidRDefault="00E75E83">
      <w:pPr>
        <w:rPr>
          <w:rFonts w:ascii="Arial" w:eastAsia="Arial" w:hAnsi="Arial" w:cs="Arial"/>
          <w:b/>
          <w:bCs/>
          <w:i/>
          <w:iCs/>
        </w:rPr>
      </w:pPr>
    </w:p>
    <w:p w14:paraId="74D979AF" w14:textId="01D756F8" w:rsidR="007779EC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</w:p>
    <w:p w14:paraId="561E19B8" w14:textId="77777777" w:rsidR="007779EC" w:rsidRDefault="00000000">
      <w:pPr>
        <w:rPr>
          <w:rFonts w:ascii="Arial" w:eastAsia="Arial" w:hAnsi="Arial" w:cs="Arial"/>
        </w:rPr>
      </w:pPr>
      <w:r>
        <w:br w:type="page"/>
      </w:r>
    </w:p>
    <w:p w14:paraId="5BCD9E74" w14:textId="77777777" w:rsidR="007779EC" w:rsidRDefault="00000000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Annexure A</w:t>
      </w:r>
    </w:p>
    <w:p w14:paraId="7A44B695" w14:textId="77777777" w:rsidR="007779EC" w:rsidRDefault="007779EC">
      <w:pPr>
        <w:jc w:val="center"/>
        <w:rPr>
          <w:rFonts w:ascii="Arial" w:eastAsia="Arial" w:hAnsi="Arial" w:cs="Arial"/>
          <w:b/>
          <w:bCs/>
        </w:rPr>
      </w:pPr>
    </w:p>
    <w:p w14:paraId="391D684B" w14:textId="77777777" w:rsidR="007779EC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CASE STUDY</w:t>
      </w:r>
    </w:p>
    <w:p w14:paraId="3836C9F5" w14:textId="77777777" w:rsidR="007779EC" w:rsidRDefault="007779EC">
      <w:pPr>
        <w:rPr>
          <w:rFonts w:ascii="Arial" w:eastAsia="Arial" w:hAnsi="Arial" w:cs="Arial"/>
        </w:rPr>
      </w:pPr>
    </w:p>
    <w:p w14:paraId="28EE8523" w14:textId="77777777" w:rsidR="007779EC" w:rsidRDefault="00000000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Case Study 1 — Smart Medical Diagnosis System</w:t>
      </w:r>
    </w:p>
    <w:p w14:paraId="61764DFB" w14:textId="77777777" w:rsidR="007779EC" w:rsidRDefault="00000000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hospital is designing a rule-based Logical Agent for preliminary patient diagnosis. The system’s knowledge base contains:</w:t>
      </w:r>
    </w:p>
    <w:p w14:paraId="129A6DDA" w14:textId="77777777" w:rsidR="007779EC" w:rsidRDefault="00000000">
      <w:pPr>
        <w:spacing w:before="40" w:after="40"/>
        <w:ind w:left="720"/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t>I. If a patient has Fever AND Cough → Possible Flu</w:t>
      </w:r>
    </w:p>
    <w:p w14:paraId="49750B9A" w14:textId="77777777" w:rsidR="007779EC" w:rsidRDefault="00000000">
      <w:pPr>
        <w:spacing w:before="40" w:after="40"/>
        <w:ind w:left="720"/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t>Ii. If a patient has Fever AND Rash → Possible Measles</w:t>
      </w:r>
    </w:p>
    <w:p w14:paraId="2A4AF0C2" w14:textId="77777777" w:rsidR="007779EC" w:rsidRDefault="00000000">
      <w:pPr>
        <w:spacing w:before="40" w:after="40"/>
        <w:ind w:left="720"/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t>Iii. If a patient has Cough AND Breathlessness → Possible Pneumonia</w:t>
      </w:r>
    </w:p>
    <w:p w14:paraId="180305D7" w14:textId="77777777" w:rsidR="007779EC" w:rsidRDefault="00000000">
      <w:pPr>
        <w:spacing w:before="40" w:after="40"/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Iv. Facts about Patient A: Fever = True, Cough = True, Breathlessness = True</w:t>
      </w:r>
    </w:p>
    <w:p w14:paraId="4703C7E5" w14:textId="77777777" w:rsidR="007779EC" w:rsidRDefault="00000000">
      <w:pPr>
        <w:spacing w:before="80" w:after="40"/>
        <w:ind w:left="141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Represent the above rules and facts precisely using Propositional Logic symbols. Define each symbol used.</w:t>
      </w:r>
      <w:r>
        <w:rPr>
          <w:rFonts w:ascii="Arial" w:eastAsia="Arial" w:hAnsi="Arial" w:cs="Arial"/>
          <w:b/>
          <w:bCs/>
        </w:rPr>
        <w:t xml:space="preserve">  </w:t>
      </w:r>
    </w:p>
    <w:p w14:paraId="77187E45" w14:textId="77777777" w:rsidR="007779EC" w:rsidRDefault="00000000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Apply Forward Chaining on the knowledge base to derive all possible diagnoses for Patient A. Show each inference step with the rule fired and fact derived.</w:t>
      </w:r>
      <w:r>
        <w:rPr>
          <w:rFonts w:ascii="Arial" w:eastAsia="Arial" w:hAnsi="Arial" w:cs="Arial"/>
          <w:b/>
          <w:bCs/>
        </w:rPr>
        <w:t xml:space="preserve">  </w:t>
      </w:r>
    </w:p>
    <w:p w14:paraId="01B1145B" w14:textId="77777777" w:rsidR="007779EC" w:rsidRDefault="00000000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" w:eastAsia="Arial" w:hAnsi="Arial" w:cs="Arial"/>
        </w:rPr>
        <w:t>The goal is to confirm ‘Patient A has Pneumonia.’ Apply Backward Chaining and draw the goal reduction tree to verify this goal.</w:t>
      </w:r>
      <w:r>
        <w:rPr>
          <w:rFonts w:ascii="Arial" w:eastAsia="Arial" w:hAnsi="Arial" w:cs="Arial"/>
          <w:b/>
          <w:bCs/>
        </w:rPr>
        <w:t xml:space="preserve"> </w:t>
      </w:r>
    </w:p>
    <w:p w14:paraId="0166A122" w14:textId="77777777" w:rsidR="007779EC" w:rsidRDefault="00000000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Case Study 2 — Autonomous Traffic Management Agent </w:t>
      </w:r>
    </w:p>
    <w:p w14:paraId="59404010" w14:textId="77777777" w:rsidR="007779EC" w:rsidRDefault="00000000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smart city traffic controller uses a FOL-based knowledge base to manage emergency vehicle routing:</w:t>
      </w:r>
    </w:p>
    <w:p w14:paraId="10E684D2" w14:textId="77777777" w:rsidR="007779EC" w:rsidRDefault="00000000">
      <w:pPr>
        <w:numPr>
          <w:ilvl w:val="0"/>
          <w:numId w:val="1"/>
        </w:numPr>
        <w:spacing w:before="40"/>
        <w:ind w:left="992"/>
      </w:pP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x: Vehicle(x) </w:t>
      </w:r>
      <w:r>
        <w:rPr>
          <w:rFonts w:ascii="Cambria Math" w:eastAsia="Cambria Math" w:hAnsi="Cambria Math" w:cs="Cambria Math"/>
        </w:rPr>
        <w:t>∧</w:t>
      </w:r>
      <w:r>
        <w:rPr>
          <w:rFonts w:ascii="Arial Unicode MS" w:eastAsia="Arial Unicode MS" w:hAnsi="Arial Unicode MS" w:cs="Arial Unicode MS"/>
        </w:rPr>
        <w:t xml:space="preserve"> EmergencyType(x) → ClearPath(x)   [Rule 1]</w:t>
      </w:r>
    </w:p>
    <w:p w14:paraId="768218F1" w14:textId="77777777" w:rsidR="007779EC" w:rsidRDefault="00000000">
      <w:pPr>
        <w:numPr>
          <w:ilvl w:val="0"/>
          <w:numId w:val="1"/>
        </w:numPr>
        <w:ind w:left="992"/>
      </w:pPr>
      <w:r>
        <w:rPr>
          <w:rFonts w:ascii="Cambria Math" w:eastAsia="Cambria Math" w:hAnsi="Cambria Math" w:cs="Cambria Math"/>
        </w:rPr>
        <w:t>∀</w:t>
      </w:r>
      <w:r>
        <w:rPr>
          <w:rFonts w:ascii="Arial Unicode MS" w:eastAsia="Arial Unicode MS" w:hAnsi="Arial Unicode MS" w:cs="Arial Unicode MS"/>
        </w:rPr>
        <w:t xml:space="preserve">x: ClearPath(x) → GreenSignal(x) </w:t>
      </w:r>
      <w:r>
        <w:rPr>
          <w:rFonts w:ascii="Cambria Math" w:eastAsia="Cambria Math" w:hAnsi="Cambria Math" w:cs="Cambria Math"/>
        </w:rPr>
        <w:t>∧</w:t>
      </w:r>
      <w:r>
        <w:rPr>
          <w:rFonts w:ascii="Arial" w:eastAsia="Arial" w:hAnsi="Arial" w:cs="Arial"/>
        </w:rPr>
        <w:t xml:space="preserve"> ¬RedSignal(x)   [Rule 2]</w:t>
      </w:r>
    </w:p>
    <w:p w14:paraId="7803DFA4" w14:textId="77777777" w:rsidR="007779EC" w:rsidRDefault="00000000">
      <w:pPr>
        <w:numPr>
          <w:ilvl w:val="0"/>
          <w:numId w:val="1"/>
        </w:numPr>
        <w:ind w:left="992"/>
      </w:pP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x </w:t>
      </w: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y: Vehicle(x) </w:t>
      </w:r>
      <w:r>
        <w:rPr>
          <w:rFonts w:ascii="Cambria Math" w:eastAsia="Cambria Math" w:hAnsi="Cambria Math" w:cs="Cambria Math"/>
        </w:rPr>
        <w:t>∧</w:t>
      </w:r>
      <w:r>
        <w:rPr>
          <w:rFonts w:ascii="Arial" w:eastAsia="Arial" w:hAnsi="Arial" w:cs="Arial"/>
        </w:rPr>
        <w:t xml:space="preserve"> Behind(x,y) </w:t>
      </w:r>
      <w:r>
        <w:rPr>
          <w:rFonts w:ascii="Cambria Math" w:eastAsia="Cambria Math" w:hAnsi="Cambria Math" w:cs="Cambria Math"/>
        </w:rPr>
        <w:t>∧</w:t>
      </w:r>
      <w:r>
        <w:rPr>
          <w:rFonts w:ascii="Arial Unicode MS" w:eastAsia="Arial Unicode MS" w:hAnsi="Arial Unicode MS" w:cs="Arial Unicode MS"/>
        </w:rPr>
        <w:t xml:space="preserve"> GreenSignal(y) → Proceed(x)   [Rule 3]</w:t>
      </w:r>
    </w:p>
    <w:p w14:paraId="47A78DCA" w14:textId="77777777" w:rsidR="007779EC" w:rsidRDefault="00000000">
      <w:pPr>
        <w:numPr>
          <w:ilvl w:val="0"/>
          <w:numId w:val="1"/>
        </w:numPr>
        <w:spacing w:after="40"/>
        <w:ind w:left="99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Facts: Vehicle(Ambulance), EmergencyType(Ambulance), Vehicle(CarA), Behind(CarA, Ambulance)</w:t>
      </w:r>
    </w:p>
    <w:p w14:paraId="01F757ED" w14:textId="77777777" w:rsidR="007779EC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Apply Unification to match Rule 1 with the given facts. Show the complete substitution set θ (MGU) at each step.</w:t>
      </w:r>
      <w:r>
        <w:rPr>
          <w:rFonts w:ascii="Arial" w:eastAsia="Arial" w:hAnsi="Arial" w:cs="Arial"/>
          <w:b/>
          <w:bCs/>
        </w:rPr>
        <w:t xml:space="preserve">  </w:t>
      </w:r>
    </w:p>
    <w:p w14:paraId="08F4D4E6" w14:textId="77777777" w:rsidR="007779EC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the Resolution method, prove that ‘Proceed (CarA)’ is true. Convert relevant clauses to CNF and show each resolution step.</w:t>
      </w:r>
      <w:r>
        <w:rPr>
          <w:rFonts w:ascii="Arial" w:eastAsia="Arial" w:hAnsi="Arial" w:cs="Arial"/>
          <w:b/>
          <w:bCs/>
        </w:rPr>
        <w:t xml:space="preserve"> </w:t>
      </w:r>
    </w:p>
    <w:p w14:paraId="33983F12" w14:textId="77777777" w:rsidR="007779EC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" w:eastAsia="Arial" w:hAnsi="Arial" w:cs="Arial"/>
        </w:rPr>
        <w:t>Analyze whether the current FOL knowledge base is sufficient to handle two simultaneous emergency vehicles. Identify what additional rules or facts are needed and justify logically.</w:t>
      </w:r>
      <w:r>
        <w:rPr>
          <w:rFonts w:ascii="Arial" w:eastAsia="Arial" w:hAnsi="Arial" w:cs="Arial"/>
          <w:b/>
          <w:bCs/>
        </w:rPr>
        <w:t xml:space="preserve">  </w:t>
      </w:r>
    </w:p>
    <w:p w14:paraId="72B852E5" w14:textId="77777777" w:rsidR="007779EC" w:rsidRDefault="00000000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Case Study 3 — Agricultural Expert Reasoning System </w:t>
      </w:r>
    </w:p>
    <w:p w14:paraId="24510315" w14:textId="77777777" w:rsidR="007779EC" w:rsidRDefault="00000000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 agricultural advisory logical agent operates with the following propositional knowledge base (KB):</w:t>
      </w:r>
    </w:p>
    <w:p w14:paraId="52EFFD71" w14:textId="77777777" w:rsidR="007779EC" w:rsidRDefault="00000000">
      <w:pPr>
        <w:numPr>
          <w:ilvl w:val="0"/>
          <w:numId w:val="2"/>
        </w:numPr>
        <w:spacing w:before="40"/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t>P1: SoilDry → IrrigationNeeded</w:t>
      </w:r>
    </w:p>
    <w:p w14:paraId="5BDAB676" w14:textId="77777777" w:rsidR="007779EC" w:rsidRDefault="00000000">
      <w:pPr>
        <w:numPr>
          <w:ilvl w:val="0"/>
          <w:numId w:val="2"/>
        </w:numPr>
      </w:pPr>
      <w:r>
        <w:rPr>
          <w:rFonts w:ascii="Arial" w:eastAsia="Arial" w:hAnsi="Arial" w:cs="Arial"/>
        </w:rPr>
        <w:t xml:space="preserve">P2: IrrigationNeeded </w:t>
      </w:r>
      <w:r>
        <w:rPr>
          <w:rFonts w:ascii="Cambria Math" w:eastAsia="Cambria Math" w:hAnsi="Cambria Math" w:cs="Cambria Math"/>
        </w:rPr>
        <w:t>∧</w:t>
      </w:r>
      <w:r>
        <w:rPr>
          <w:rFonts w:ascii="Arial Unicode MS" w:eastAsia="Arial Unicode MS" w:hAnsi="Arial Unicode MS" w:cs="Arial Unicode MS"/>
        </w:rPr>
        <w:t xml:space="preserve"> CropWheat → ApplyDripMethod</w:t>
      </w:r>
    </w:p>
    <w:p w14:paraId="7096A19C" w14:textId="77777777" w:rsidR="007779EC" w:rsidRDefault="00000000">
      <w:pPr>
        <w:numPr>
          <w:ilvl w:val="0"/>
          <w:numId w:val="2"/>
        </w:numPr>
      </w:pPr>
      <w:r>
        <w:rPr>
          <w:rFonts w:ascii="Arial" w:eastAsia="Arial" w:hAnsi="Arial" w:cs="Arial"/>
        </w:rPr>
        <w:t xml:space="preserve">P3: ¬ApplyDripMethod </w:t>
      </w:r>
      <w:r>
        <w:rPr>
          <w:rFonts w:ascii="Cambria Math" w:eastAsia="Cambria Math" w:hAnsi="Cambria Math" w:cs="Cambria Math"/>
        </w:rPr>
        <w:t>∧</w:t>
      </w:r>
      <w:r>
        <w:rPr>
          <w:rFonts w:ascii="Arial Unicode MS" w:eastAsia="Arial Unicode MS" w:hAnsi="Arial Unicode MS" w:cs="Arial Unicode MS"/>
        </w:rPr>
        <w:t xml:space="preserve"> CropWheat → CropAtRisk</w:t>
      </w:r>
    </w:p>
    <w:p w14:paraId="5DC2C838" w14:textId="77777777" w:rsidR="007779EC" w:rsidRDefault="00000000">
      <w:pPr>
        <w:numPr>
          <w:ilvl w:val="0"/>
          <w:numId w:val="2"/>
        </w:numPr>
        <w:spacing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Facts: SoilDry = True, CropWheat = True</w:t>
      </w:r>
    </w:p>
    <w:p w14:paraId="1487F193" w14:textId="77777777" w:rsidR="007779EC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 Unicode MS" w:eastAsia="Arial Unicode MS" w:hAnsi="Arial Unicode MS" w:cs="Arial Unicode MS"/>
        </w:rPr>
        <w:t>Convert all sentences P1, P2, P3 and the facts into Conjunctive Normal Form (CNF). Show each conversion step (eliminate implication → move ¬ inward → distribute).</w:t>
      </w:r>
      <w:r>
        <w:rPr>
          <w:rFonts w:ascii="Arial" w:eastAsia="Arial" w:hAnsi="Arial" w:cs="Arial"/>
          <w:b/>
          <w:bCs/>
        </w:rPr>
        <w:t xml:space="preserve"> </w:t>
      </w:r>
    </w:p>
    <w:p w14:paraId="3E4B5717" w14:textId="77777777" w:rsidR="007779EC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Resolution Refutation, prove the theorem ‘ApplyDripMethod’. Negate the goal, combine with the KB in CNF, and derive the empty clause □. Draw the resolution proof tree.</w:t>
      </w:r>
      <w:r>
        <w:rPr>
          <w:rFonts w:ascii="Arial" w:eastAsia="Arial" w:hAnsi="Arial" w:cs="Arial"/>
          <w:b/>
          <w:bCs/>
        </w:rPr>
        <w:t xml:space="preserve">  </w:t>
      </w:r>
    </w:p>
    <w:p w14:paraId="6B58DA28" w14:textId="77777777" w:rsidR="007779EC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" w:eastAsia="Arial" w:hAnsi="Arial" w:cs="Arial"/>
        </w:rPr>
        <w:t>If the fact ‘SoilDry’ is removed from the KB, analyze step-by-step how logical conclusions change. Does ‘CropAtRisk’ still follow? Apply appropriate reasoning patterns to justify.</w:t>
      </w:r>
    </w:p>
    <w:p w14:paraId="4AB61157" w14:textId="77777777" w:rsidR="007779EC" w:rsidRDefault="00000000">
      <w:pPr>
        <w:rPr>
          <w:rFonts w:ascii="Arial" w:eastAsia="Arial" w:hAnsi="Arial" w:cs="Arial"/>
          <w:b/>
          <w:bCs/>
        </w:rPr>
      </w:pPr>
      <w:r>
        <w:br w:type="page"/>
      </w:r>
    </w:p>
    <w:p w14:paraId="45C40428" w14:textId="77777777" w:rsidR="007779EC" w:rsidRDefault="00000000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lastRenderedPageBreak/>
        <w:t xml:space="preserve">Case Study 4 — Wumpus World Knowledge Agent </w:t>
      </w:r>
    </w:p>
    <w:p w14:paraId="0BE04C4D" w14:textId="77777777" w:rsidR="007779EC" w:rsidRDefault="00000000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 AI agent navigating the Wumpus World perceives: Stench at [1,2], Breeze at [1,1], Glitter at [2,2]. The agent uses a propositional KB with these rules:</w:t>
      </w:r>
    </w:p>
    <w:p w14:paraId="36DBCA50" w14:textId="77777777" w:rsidR="007779EC" w:rsidRDefault="00000000">
      <w:pPr>
        <w:numPr>
          <w:ilvl w:val="0"/>
          <w:numId w:val="3"/>
        </w:numPr>
        <w:spacing w:before="40"/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t>Stench [1,2] → Wumpus is adjacent to cell [1,2]</w:t>
      </w:r>
    </w:p>
    <w:p w14:paraId="28ED3C93" w14:textId="77777777" w:rsidR="007779EC" w:rsidRDefault="00000000">
      <w:pPr>
        <w:numPr>
          <w:ilvl w:val="0"/>
          <w:numId w:val="3"/>
        </w:numPr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t>Breeze [1,1] → Pit is adjacent to cell [1,1]</w:t>
      </w:r>
    </w:p>
    <w:p w14:paraId="3039A141" w14:textId="77777777" w:rsidR="007779EC" w:rsidRDefault="00000000">
      <w:pPr>
        <w:numPr>
          <w:ilvl w:val="0"/>
          <w:numId w:val="3"/>
        </w:numPr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t>Glitter [x,y] → Gold is at [x,y]</w:t>
      </w:r>
    </w:p>
    <w:p w14:paraId="2DEC09E4" w14:textId="77777777" w:rsidR="007779EC" w:rsidRDefault="00000000">
      <w:pPr>
        <w:numPr>
          <w:ilvl w:val="0"/>
          <w:numId w:val="3"/>
        </w:numPr>
        <w:spacing w:after="40"/>
      </w:pPr>
      <w:bookmarkStart w:id="0" w:name="_f1u3ufjlxvtp" w:colFirst="0" w:colLast="0"/>
      <w:bookmarkEnd w:id="0"/>
      <w:r>
        <w:rPr>
          <w:rFonts w:ascii="Arial" w:eastAsia="Arial" w:hAnsi="Arial" w:cs="Arial"/>
        </w:rPr>
        <w:t xml:space="preserve">¬Wumpus [x,y] </w:t>
      </w:r>
      <w:r>
        <w:rPr>
          <w:rFonts w:ascii="Cambria Math" w:eastAsia="Cambria Math" w:hAnsi="Cambria Math" w:cs="Cambria Math"/>
        </w:rPr>
        <w:t>∧</w:t>
      </w:r>
      <w:r>
        <w:rPr>
          <w:rFonts w:ascii="Arial Unicode MS" w:eastAsia="Arial Unicode MS" w:hAnsi="Arial Unicode MS" w:cs="Arial Unicode MS"/>
        </w:rPr>
        <w:t xml:space="preserve"> ¬Pit[x,y] → Safe[x,y]</w:t>
      </w:r>
    </w:p>
    <w:p w14:paraId="53442A0C" w14:textId="77777777" w:rsidR="007779EC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Construct the agent’s belief state from its percepts. Apply Modus Ponens systematically to derive new knowledge facts. List all derived conclusions.</w:t>
      </w:r>
      <w:r>
        <w:rPr>
          <w:rFonts w:ascii="Arial" w:eastAsia="Arial" w:hAnsi="Arial" w:cs="Arial"/>
          <w:b/>
          <w:bCs/>
        </w:rPr>
        <w:t xml:space="preserve"> </w:t>
      </w:r>
    </w:p>
    <w:p w14:paraId="790DED5E" w14:textId="77777777" w:rsidR="007779EC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Forward Chaining from the agent’s percepts, identify the possible locations of the Wumpus and Pit. Show each reasoning step precisely.</w:t>
      </w:r>
      <w:r>
        <w:rPr>
          <w:rFonts w:ascii="Arial" w:eastAsia="Arial" w:hAnsi="Arial" w:cs="Arial"/>
          <w:b/>
          <w:bCs/>
        </w:rPr>
        <w:t xml:space="preserve">  </w:t>
      </w:r>
    </w:p>
    <w:p w14:paraId="26581547" w14:textId="77777777" w:rsidR="007779EC" w:rsidRDefault="00000000">
      <w:pPr>
        <w:spacing w:before="80" w:after="40"/>
        <w:ind w:left="141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 Unicode MS" w:eastAsia="Arial Unicode MS" w:hAnsi="Arial Unicode MS" w:cs="Arial Unicode MS"/>
        </w:rPr>
        <w:t>Evaluate whether the path [1,1] → [1,2] → [2,2] is safe for the agent to collect the gold. Use the knowledge derived in (a) and (b) to justify your conclusion with logical inference.</w:t>
      </w:r>
      <w:r>
        <w:rPr>
          <w:rFonts w:ascii="Arial" w:eastAsia="Arial" w:hAnsi="Arial" w:cs="Arial"/>
          <w:b/>
          <w:bCs/>
        </w:rPr>
        <w:t xml:space="preserve">  </w:t>
      </w:r>
    </w:p>
    <w:p w14:paraId="1C350E73" w14:textId="77777777" w:rsidR="007779EC" w:rsidRDefault="007779EC">
      <w:pPr>
        <w:spacing w:before="80" w:after="40"/>
        <w:ind w:left="360"/>
        <w:rPr>
          <w:rFonts w:ascii="Arial" w:eastAsia="Arial" w:hAnsi="Arial" w:cs="Arial"/>
          <w:b/>
          <w:bCs/>
        </w:rPr>
      </w:pPr>
    </w:p>
    <w:p w14:paraId="3A781A75" w14:textId="77777777" w:rsidR="007779EC" w:rsidRDefault="007779EC">
      <w:pPr>
        <w:spacing w:before="80" w:after="40"/>
        <w:ind w:left="360"/>
        <w:rPr>
          <w:rFonts w:ascii="Arial" w:eastAsia="Arial" w:hAnsi="Arial" w:cs="Arial"/>
          <w:b/>
          <w:bCs/>
        </w:rPr>
      </w:pPr>
    </w:p>
    <w:p w14:paraId="2C9BDBB0" w14:textId="77777777" w:rsidR="007779EC" w:rsidRDefault="007779EC">
      <w:pP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7247B8F7" w14:textId="77777777" w:rsidR="007779EC" w:rsidRDefault="00000000">
      <w:pP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RUBRICS FOR CALCULATION</w:t>
      </w:r>
    </w:p>
    <w:p w14:paraId="448FC741" w14:textId="77777777" w:rsidR="007779EC" w:rsidRDefault="007779EC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Style10"/>
        <w:tblW w:w="1015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990"/>
        <w:gridCol w:w="2070"/>
        <w:gridCol w:w="1890"/>
        <w:gridCol w:w="1980"/>
        <w:gridCol w:w="1789"/>
      </w:tblGrid>
      <w:tr w:rsidR="007779EC" w14:paraId="2B4A4A64" w14:textId="77777777">
        <w:trPr>
          <w:trHeight w:val="578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ADBD543" w14:textId="77777777" w:rsidR="007779EC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E916493" w14:textId="77777777" w:rsidR="007779EC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ACC3131" w14:textId="77777777" w:rsidR="007779EC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8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688242E" w14:textId="77777777" w:rsidR="007779EC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FE0CA76" w14:textId="77777777" w:rsidR="007779EC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7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DC3CADD" w14:textId="77777777" w:rsidR="007779EC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7779EC" w14:paraId="75FD982D" w14:textId="77777777">
        <w:trPr>
          <w:trHeight w:val="1129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14AA74" w14:textId="77777777" w:rsidR="007779EC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Understanding of Case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DC12F6" w14:textId="77777777" w:rsidR="007779EC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D033A5" w14:textId="77777777" w:rsidR="007779EC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Thorough understanding; clearly identifies all key issues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5A1755" w14:textId="77777777" w:rsidR="007779EC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Good understanding with most issues identified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3E0248" w14:textId="77777777" w:rsidR="007779EC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understanding; some issues missed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EA34F0" w14:textId="77777777" w:rsidR="007779EC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Poor understanding; problem not identified correctly</w:t>
            </w:r>
          </w:p>
        </w:tc>
      </w:tr>
      <w:tr w:rsidR="007779EC" w14:paraId="4936CD62" w14:textId="77777777">
        <w:trPr>
          <w:trHeight w:val="1178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C3F102" w14:textId="77777777" w:rsidR="007779EC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Application of Concepts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019A8B" w14:textId="77777777" w:rsidR="007779EC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927E8A" w14:textId="77777777" w:rsidR="007779EC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Effectively applies relevant concepts to analyze the case deeply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0D6F3D" w14:textId="77777777" w:rsidR="007779EC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Applies appropriate concepts with minor gaps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7161C8" w14:textId="77777777" w:rsidR="007779EC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Limited application of concepts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C121B3" w14:textId="77777777" w:rsidR="007779EC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Fails to apply relevant concepts</w:t>
            </w:r>
          </w:p>
        </w:tc>
      </w:tr>
      <w:tr w:rsidR="007779EC" w14:paraId="26BCD677" w14:textId="77777777">
        <w:trPr>
          <w:trHeight w:val="758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71FE05" w14:textId="77777777" w:rsidR="007779EC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2AE25A" w14:textId="77777777" w:rsidR="007779EC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3A7D0B" w14:textId="77777777" w:rsidR="007779EC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In-depth analysis with strong reasoning and insights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DC13FF" w14:textId="77777777" w:rsidR="007779EC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Good analysis with logical reasoning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F7E100" w14:textId="77777777" w:rsidR="007779EC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analysis with limited depth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7F7BCB" w14:textId="77777777" w:rsidR="007779EC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Weak or no analysis; lacks reasoning</w:t>
            </w:r>
          </w:p>
        </w:tc>
      </w:tr>
      <w:tr w:rsidR="007779EC" w14:paraId="7E1C67A0" w14:textId="77777777">
        <w:trPr>
          <w:trHeight w:val="1092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7C6427" w14:textId="77777777" w:rsidR="007779EC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Solution Design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1B0C9B" w14:textId="77777777" w:rsidR="007779EC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BF4105" w14:textId="77777777" w:rsidR="007779EC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Innovative, feasible solutions with strong justification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2E24D3" w14:textId="77777777" w:rsidR="007779EC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Logical solutions with adequate justification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4789DF" w14:textId="77777777" w:rsidR="007779EC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solutions with weak justification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80F3F9" w14:textId="77777777" w:rsidR="007779EC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Incorrect or no solution provided</w:t>
            </w:r>
          </w:p>
        </w:tc>
      </w:tr>
      <w:tr w:rsidR="007779EC" w14:paraId="40BC0C77" w14:textId="77777777">
        <w:trPr>
          <w:trHeight w:val="732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C072F7" w14:textId="77777777" w:rsidR="007779EC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Clarity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0741BA" w14:textId="77777777" w:rsidR="007779EC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7147CC" w14:textId="77777777" w:rsidR="007779EC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Clear, well-structured, and easy to understand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DC450A" w14:textId="77777777" w:rsidR="007779EC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Organized and understandable presentation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5141A3" w14:textId="77777777" w:rsidR="007779EC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Limited clarity and structure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4FDC1E" w14:textId="77777777" w:rsidR="007779EC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Poor clarity; difficult to understand</w:t>
            </w:r>
          </w:p>
        </w:tc>
      </w:tr>
    </w:tbl>
    <w:p w14:paraId="09371976" w14:textId="77777777" w:rsidR="007779EC" w:rsidRDefault="007779EC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1C86C84" w14:textId="77777777" w:rsidR="00C017B8" w:rsidRDefault="00C017B8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FD0C8C0" w14:textId="77777777" w:rsidR="00C017B8" w:rsidRDefault="00C017B8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73E84EA" w14:textId="77777777" w:rsidR="00C017B8" w:rsidRDefault="00C017B8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D7EA99F" w14:textId="77777777" w:rsidR="00C017B8" w:rsidRDefault="00C017B8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D1CDB71" w14:textId="77777777" w:rsidR="00C017B8" w:rsidRDefault="00C017B8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05AC83E" w14:textId="77777777" w:rsidR="00C017B8" w:rsidRDefault="00C017B8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C790AFA" w14:textId="77777777" w:rsidR="00C017B8" w:rsidRDefault="00C017B8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76529A1D" w14:textId="77777777" w:rsidR="00C017B8" w:rsidRDefault="00C017B8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CD0BDDF" w14:textId="77777777" w:rsidR="00C017B8" w:rsidRDefault="00C017B8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53DE90B" w14:textId="6F316FC1" w:rsidR="00C017B8" w:rsidRDefault="00C017B8">
      <w:pPr>
        <w:jc w:val="both"/>
        <w:rPr>
          <w:rFonts w:ascii="Times New Roman" w:eastAsia="Arial" w:hAnsi="Times New Roman" w:cs="Times New Roman"/>
          <w:b/>
          <w:bCs/>
          <w:color w:val="000000"/>
          <w:sz w:val="40"/>
          <w:szCs w:val="40"/>
        </w:rPr>
      </w:pPr>
      <w:r w:rsidRPr="00C017B8">
        <w:rPr>
          <w:rFonts w:ascii="Times New Roman" w:eastAsia="Arial" w:hAnsi="Times New Roman" w:cs="Times New Roman"/>
          <w:b/>
          <w:bCs/>
          <w:color w:val="000000"/>
          <w:sz w:val="40"/>
          <w:szCs w:val="40"/>
        </w:rPr>
        <w:lastRenderedPageBreak/>
        <w:t xml:space="preserve">                                      ANSWERS</w:t>
      </w:r>
    </w:p>
    <w:p w14:paraId="4EDFC674" w14:textId="77777777" w:rsidR="00C017B8" w:rsidRDefault="00C017B8">
      <w:pPr>
        <w:jc w:val="both"/>
        <w:rPr>
          <w:rFonts w:ascii="Times New Roman" w:eastAsia="Arial" w:hAnsi="Times New Roman" w:cs="Times New Roman"/>
          <w:b/>
          <w:bCs/>
          <w:color w:val="000000"/>
          <w:sz w:val="40"/>
          <w:szCs w:val="40"/>
        </w:rPr>
      </w:pPr>
    </w:p>
    <w:p w14:paraId="5BDDB009" w14:textId="244B8F94" w:rsidR="00013D63" w:rsidRPr="008E1924" w:rsidRDefault="00013D63" w:rsidP="008E1924">
      <w:pPr>
        <w:pStyle w:val="Heading1"/>
        <w:spacing w:line="360" w:lineRule="auto"/>
        <w:rPr>
          <w:b/>
          <w:bCs/>
          <w:color w:val="auto"/>
          <w:lang w:val="en-IN"/>
        </w:rPr>
      </w:pPr>
      <w:r w:rsidRPr="008E1924">
        <w:rPr>
          <w:b/>
          <w:bCs/>
          <w:color w:val="auto"/>
        </w:rPr>
        <w:t xml:space="preserve">1 </w:t>
      </w:r>
      <w:r w:rsidR="008E1924">
        <w:rPr>
          <w:b/>
          <w:bCs/>
          <w:color w:val="auto"/>
        </w:rPr>
        <w:t>.)</w:t>
      </w:r>
      <w:r w:rsidRPr="008E1924">
        <w:rPr>
          <w:b/>
          <w:bCs/>
          <w:color w:val="auto"/>
        </w:rPr>
        <w:t>SMART MEDICAL DIAGNOSIS SYSTEM</w:t>
      </w:r>
      <w:r w:rsidR="008E1924">
        <w:rPr>
          <w:b/>
          <w:bCs/>
          <w:color w:val="auto"/>
        </w:rPr>
        <w:t>:</w:t>
      </w:r>
    </w:p>
    <w:p w14:paraId="62B737B6" w14:textId="77777777" w:rsidR="00013D63" w:rsidRPr="008E1924" w:rsidRDefault="00013D63" w:rsidP="008E1924">
      <w:pPr>
        <w:pStyle w:val="NormalWeb"/>
        <w:spacing w:line="360" w:lineRule="auto"/>
      </w:pPr>
      <w:r w:rsidRPr="008E1924">
        <w:t xml:space="preserve">The knowledge base contains three diagnosis rules and the facts for Patient A: Fever, Cough, and Breathlessness are true. </w:t>
      </w:r>
    </w:p>
    <w:p w14:paraId="29E13748" w14:textId="77777777" w:rsidR="00013D63" w:rsidRPr="008E1924" w:rsidRDefault="00013D63" w:rsidP="008E1924">
      <w:pPr>
        <w:pStyle w:val="Heading2"/>
        <w:spacing w:line="360" w:lineRule="auto"/>
        <w:rPr>
          <w:color w:val="auto"/>
        </w:rPr>
      </w:pPr>
      <w:r w:rsidRPr="008E1924">
        <w:rPr>
          <w:color w:val="auto"/>
        </w:rPr>
        <w:t>(a) Representation using Propositional Logic</w:t>
      </w:r>
    </w:p>
    <w:p w14:paraId="401289CA" w14:textId="77777777" w:rsidR="00013D63" w:rsidRPr="008E1924" w:rsidRDefault="00013D63" w:rsidP="008E1924">
      <w:pPr>
        <w:pStyle w:val="Heading3"/>
        <w:spacing w:line="360" w:lineRule="auto"/>
        <w:rPr>
          <w:color w:val="auto"/>
        </w:rPr>
      </w:pPr>
      <w:r w:rsidRPr="008E1924">
        <w:rPr>
          <w:color w:val="auto"/>
        </w:rPr>
        <w:t>Step 1: Define the symbols</w:t>
      </w:r>
    </w:p>
    <w:p w14:paraId="223CF2E9" w14:textId="77777777" w:rsidR="00013D63" w:rsidRPr="008E1924" w:rsidRDefault="00013D63" w:rsidP="008E1924">
      <w:pPr>
        <w:pStyle w:val="NormalWeb"/>
        <w:spacing w:line="360" w:lineRule="auto"/>
      </w:pPr>
      <w:r w:rsidRPr="008E1924">
        <w:t>Let:</w:t>
      </w:r>
    </w:p>
    <w:p w14:paraId="173F9709" w14:textId="77777777" w:rsidR="00013D63" w:rsidRPr="008E1924" w:rsidRDefault="00013D63" w:rsidP="008E1924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8E1924">
        <w:rPr>
          <w:rStyle w:val="Strong"/>
          <w:rFonts w:ascii="Times New Roman" w:hAnsi="Times New Roman" w:cs="Times New Roman"/>
        </w:rPr>
        <w:t>F</w:t>
      </w:r>
      <w:r w:rsidRPr="008E1924">
        <w:rPr>
          <w:rFonts w:ascii="Times New Roman" w:hAnsi="Times New Roman" w:cs="Times New Roman"/>
        </w:rPr>
        <w:t xml:space="preserve"> = Patient has Fever </w:t>
      </w:r>
    </w:p>
    <w:p w14:paraId="7D91E532" w14:textId="77777777" w:rsidR="00013D63" w:rsidRPr="008E1924" w:rsidRDefault="00013D63" w:rsidP="008E1924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8E1924">
        <w:rPr>
          <w:rStyle w:val="Strong"/>
          <w:rFonts w:ascii="Times New Roman" w:hAnsi="Times New Roman" w:cs="Times New Roman"/>
        </w:rPr>
        <w:t>C</w:t>
      </w:r>
      <w:r w:rsidRPr="008E1924">
        <w:rPr>
          <w:rFonts w:ascii="Times New Roman" w:hAnsi="Times New Roman" w:cs="Times New Roman"/>
        </w:rPr>
        <w:t xml:space="preserve"> = Patient has Cough </w:t>
      </w:r>
    </w:p>
    <w:p w14:paraId="6112A074" w14:textId="77777777" w:rsidR="00013D63" w:rsidRPr="008E1924" w:rsidRDefault="00013D63" w:rsidP="008E1924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8E1924">
        <w:rPr>
          <w:rStyle w:val="Strong"/>
          <w:rFonts w:ascii="Times New Roman" w:hAnsi="Times New Roman" w:cs="Times New Roman"/>
        </w:rPr>
        <w:t>B</w:t>
      </w:r>
      <w:r w:rsidRPr="008E1924">
        <w:rPr>
          <w:rFonts w:ascii="Times New Roman" w:hAnsi="Times New Roman" w:cs="Times New Roman"/>
        </w:rPr>
        <w:t xml:space="preserve"> = Patient has Breathlessness </w:t>
      </w:r>
    </w:p>
    <w:p w14:paraId="22A2748F" w14:textId="77777777" w:rsidR="00013D63" w:rsidRPr="008E1924" w:rsidRDefault="00013D63" w:rsidP="008E1924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8E1924">
        <w:rPr>
          <w:rStyle w:val="Strong"/>
          <w:rFonts w:ascii="Times New Roman" w:hAnsi="Times New Roman" w:cs="Times New Roman"/>
        </w:rPr>
        <w:t>Flu</w:t>
      </w:r>
      <w:r w:rsidRPr="008E1924">
        <w:rPr>
          <w:rFonts w:ascii="Times New Roman" w:hAnsi="Times New Roman" w:cs="Times New Roman"/>
        </w:rPr>
        <w:t xml:space="preserve"> = Patient has Flu </w:t>
      </w:r>
    </w:p>
    <w:p w14:paraId="4D5E5370" w14:textId="77777777" w:rsidR="00013D63" w:rsidRPr="008E1924" w:rsidRDefault="00013D63" w:rsidP="008E1924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8E1924">
        <w:rPr>
          <w:rStyle w:val="Strong"/>
          <w:rFonts w:ascii="Times New Roman" w:hAnsi="Times New Roman" w:cs="Times New Roman"/>
        </w:rPr>
        <w:t>M</w:t>
      </w:r>
      <w:r w:rsidRPr="008E1924">
        <w:rPr>
          <w:rFonts w:ascii="Times New Roman" w:hAnsi="Times New Roman" w:cs="Times New Roman"/>
        </w:rPr>
        <w:t xml:space="preserve"> = Patient has Measles </w:t>
      </w:r>
    </w:p>
    <w:p w14:paraId="36B3C016" w14:textId="77777777" w:rsidR="00013D63" w:rsidRPr="008E1924" w:rsidRDefault="00013D63" w:rsidP="008E1924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8E1924">
        <w:rPr>
          <w:rStyle w:val="Strong"/>
          <w:rFonts w:ascii="Times New Roman" w:hAnsi="Times New Roman" w:cs="Times New Roman"/>
        </w:rPr>
        <w:t>P</w:t>
      </w:r>
      <w:r w:rsidRPr="008E1924">
        <w:rPr>
          <w:rFonts w:ascii="Times New Roman" w:hAnsi="Times New Roman" w:cs="Times New Roman"/>
        </w:rPr>
        <w:t xml:space="preserve"> = Patient has Pneumonia </w:t>
      </w:r>
    </w:p>
    <w:p w14:paraId="28DCE203" w14:textId="77777777" w:rsidR="00013D63" w:rsidRPr="008E1924" w:rsidRDefault="00013D63" w:rsidP="008E1924">
      <w:pPr>
        <w:pStyle w:val="Heading3"/>
        <w:spacing w:line="360" w:lineRule="auto"/>
        <w:rPr>
          <w:color w:val="auto"/>
        </w:rPr>
      </w:pPr>
      <w:r w:rsidRPr="008E1924">
        <w:rPr>
          <w:color w:val="auto"/>
        </w:rPr>
        <w:t>Step 2: Represent the rules</w:t>
      </w:r>
    </w:p>
    <w:p w14:paraId="3CD754A6" w14:textId="77777777" w:rsidR="00013D63" w:rsidRPr="008E1924" w:rsidRDefault="00013D63" w:rsidP="008E1924">
      <w:pPr>
        <w:pStyle w:val="NormalWeb"/>
        <w:spacing w:line="360" w:lineRule="auto"/>
      </w:pPr>
      <w:r w:rsidRPr="008E1924">
        <w:rPr>
          <w:rStyle w:val="Strong"/>
        </w:rPr>
        <w:t>Rule 1:</w:t>
      </w:r>
    </w:p>
    <w:p w14:paraId="2BD729B1" w14:textId="77777777" w:rsidR="00013D63" w:rsidRPr="008E1924" w:rsidRDefault="00013D63" w:rsidP="008E1924">
      <w:pPr>
        <w:pStyle w:val="NormalWeb"/>
        <w:spacing w:line="360" w:lineRule="auto"/>
      </w:pPr>
      <w:r w:rsidRPr="008E1924">
        <w:t>If the patient has Fever AND Cough, then possible Flu.</w:t>
      </w:r>
    </w:p>
    <w:p w14:paraId="7867266B" w14:textId="77777777" w:rsidR="00013D63" w:rsidRPr="008E1924" w:rsidRDefault="00013D63" w:rsidP="008E1924">
      <w:pPr>
        <w:spacing w:line="360" w:lineRule="auto"/>
        <w:rPr>
          <w:rFonts w:ascii="Times New Roman" w:hAnsi="Times New Roman" w:cs="Times New Roman"/>
        </w:rPr>
      </w:pPr>
      <w:r w:rsidRPr="008E1924">
        <w:rPr>
          <w:rStyle w:val="mord"/>
          <w:rFonts w:ascii="Times New Roman" w:hAnsi="Times New Roman" w:cs="Times New Roman"/>
        </w:rPr>
        <w:t>F</w:t>
      </w:r>
      <w:r w:rsidRPr="008E1924">
        <w:rPr>
          <w:rStyle w:val="mbin"/>
          <w:rFonts w:ascii="Cambria Math" w:hAnsi="Cambria Math" w:cs="Cambria Math"/>
        </w:rPr>
        <w:t>∧</w:t>
      </w:r>
      <w:r w:rsidRPr="008E1924">
        <w:rPr>
          <w:rStyle w:val="mord"/>
          <w:rFonts w:ascii="Times New Roman" w:hAnsi="Times New Roman" w:cs="Times New Roman"/>
        </w:rPr>
        <w:t>C</w:t>
      </w:r>
      <w:r w:rsidRPr="008E1924">
        <w:rPr>
          <w:rStyle w:val="mrel"/>
          <w:rFonts w:ascii="Times New Roman" w:hAnsi="Times New Roman" w:cs="Times New Roman"/>
        </w:rPr>
        <w:t>→</w:t>
      </w:r>
      <w:r w:rsidRPr="008E1924">
        <w:rPr>
          <w:rStyle w:val="mord"/>
          <w:rFonts w:ascii="Times New Roman" w:hAnsi="Times New Roman" w:cs="Times New Roman"/>
        </w:rPr>
        <w:t>Flu</w:t>
      </w:r>
      <w:r w:rsidRPr="008E1924">
        <w:rPr>
          <w:rFonts w:ascii="Times New Roman" w:hAnsi="Times New Roman" w:cs="Times New Roman"/>
        </w:rPr>
        <w:t xml:space="preserve"> </w:t>
      </w:r>
    </w:p>
    <w:p w14:paraId="2839BCC6" w14:textId="77777777" w:rsidR="00013D63" w:rsidRPr="008E1924" w:rsidRDefault="00013D63" w:rsidP="008E1924">
      <w:pPr>
        <w:pStyle w:val="NormalWeb"/>
        <w:spacing w:line="360" w:lineRule="auto"/>
      </w:pPr>
      <w:r w:rsidRPr="008E1924">
        <w:rPr>
          <w:rStyle w:val="Strong"/>
        </w:rPr>
        <w:t>Rule 2:</w:t>
      </w:r>
    </w:p>
    <w:p w14:paraId="4A0BD2F8" w14:textId="77777777" w:rsidR="00013D63" w:rsidRPr="008E1924" w:rsidRDefault="00013D63" w:rsidP="008E1924">
      <w:pPr>
        <w:pStyle w:val="NormalWeb"/>
        <w:spacing w:line="360" w:lineRule="auto"/>
      </w:pPr>
      <w:r w:rsidRPr="008E1924">
        <w:t>If the patient has Fever AND Rash, then possible Measles.</w:t>
      </w:r>
    </w:p>
    <w:p w14:paraId="42A9422B" w14:textId="77777777" w:rsidR="00013D63" w:rsidRPr="008E1924" w:rsidRDefault="00013D63" w:rsidP="008E1924">
      <w:pPr>
        <w:pStyle w:val="NormalWeb"/>
        <w:spacing w:line="360" w:lineRule="auto"/>
      </w:pPr>
      <w:r w:rsidRPr="008E1924">
        <w:t xml:space="preserve">If </w:t>
      </w:r>
      <w:r w:rsidRPr="008E1924">
        <w:rPr>
          <w:rStyle w:val="Strong"/>
        </w:rPr>
        <w:t>R</w:t>
      </w:r>
      <w:r w:rsidRPr="008E1924">
        <w:t xml:space="preserve"> = Patient has Rash:</w:t>
      </w:r>
    </w:p>
    <w:p w14:paraId="725C4FCC" w14:textId="77777777" w:rsidR="00013D63" w:rsidRPr="008E1924" w:rsidRDefault="00013D63" w:rsidP="008E1924">
      <w:pPr>
        <w:spacing w:line="360" w:lineRule="auto"/>
        <w:rPr>
          <w:rFonts w:ascii="Times New Roman" w:hAnsi="Times New Roman" w:cs="Times New Roman"/>
        </w:rPr>
      </w:pPr>
      <w:r w:rsidRPr="008E1924">
        <w:rPr>
          <w:rStyle w:val="mord"/>
          <w:rFonts w:ascii="Times New Roman" w:hAnsi="Times New Roman" w:cs="Times New Roman"/>
        </w:rPr>
        <w:t>F</w:t>
      </w:r>
      <w:r w:rsidRPr="008E1924">
        <w:rPr>
          <w:rStyle w:val="mbin"/>
          <w:rFonts w:ascii="Cambria Math" w:hAnsi="Cambria Math" w:cs="Cambria Math"/>
        </w:rPr>
        <w:t>∧</w:t>
      </w:r>
      <w:r w:rsidRPr="008E1924">
        <w:rPr>
          <w:rStyle w:val="mord"/>
          <w:rFonts w:ascii="Times New Roman" w:hAnsi="Times New Roman" w:cs="Times New Roman"/>
        </w:rPr>
        <w:t>R</w:t>
      </w:r>
      <w:r w:rsidRPr="008E1924">
        <w:rPr>
          <w:rStyle w:val="mrel"/>
          <w:rFonts w:ascii="Times New Roman" w:hAnsi="Times New Roman" w:cs="Times New Roman"/>
        </w:rPr>
        <w:t>→</w:t>
      </w:r>
      <w:r w:rsidRPr="008E1924">
        <w:rPr>
          <w:rStyle w:val="mord"/>
          <w:rFonts w:ascii="Times New Roman" w:hAnsi="Times New Roman" w:cs="Times New Roman"/>
        </w:rPr>
        <w:t>M</w:t>
      </w:r>
      <w:r w:rsidRPr="008E1924">
        <w:rPr>
          <w:rFonts w:ascii="Times New Roman" w:hAnsi="Times New Roman" w:cs="Times New Roman"/>
        </w:rPr>
        <w:t xml:space="preserve"> </w:t>
      </w:r>
    </w:p>
    <w:p w14:paraId="5A6E3FB1" w14:textId="77777777" w:rsidR="00013D63" w:rsidRPr="008E1924" w:rsidRDefault="00013D63" w:rsidP="008E1924">
      <w:pPr>
        <w:pStyle w:val="NormalWeb"/>
        <w:spacing w:line="360" w:lineRule="auto"/>
      </w:pPr>
      <w:r w:rsidRPr="008E1924">
        <w:rPr>
          <w:rStyle w:val="Strong"/>
        </w:rPr>
        <w:t>Rule 3:</w:t>
      </w:r>
    </w:p>
    <w:p w14:paraId="528E496F" w14:textId="77777777" w:rsidR="00013D63" w:rsidRPr="008E1924" w:rsidRDefault="00013D63" w:rsidP="008E1924">
      <w:pPr>
        <w:pStyle w:val="NormalWeb"/>
        <w:spacing w:line="360" w:lineRule="auto"/>
      </w:pPr>
      <w:r w:rsidRPr="008E1924">
        <w:t>If the patient has Cough AND Breathlessness, then possible Pneumonia.</w:t>
      </w:r>
    </w:p>
    <w:p w14:paraId="37A402E3" w14:textId="77777777" w:rsidR="00013D63" w:rsidRPr="008E1924" w:rsidRDefault="00013D63" w:rsidP="008E1924">
      <w:pPr>
        <w:spacing w:line="360" w:lineRule="auto"/>
        <w:rPr>
          <w:rFonts w:ascii="Times New Roman" w:hAnsi="Times New Roman" w:cs="Times New Roman"/>
        </w:rPr>
      </w:pPr>
      <w:r w:rsidRPr="008E1924">
        <w:rPr>
          <w:rStyle w:val="mord"/>
          <w:rFonts w:ascii="Times New Roman" w:hAnsi="Times New Roman" w:cs="Times New Roman"/>
        </w:rPr>
        <w:t>C</w:t>
      </w:r>
      <w:r w:rsidRPr="008E1924">
        <w:rPr>
          <w:rStyle w:val="mbin"/>
          <w:rFonts w:ascii="Cambria Math" w:hAnsi="Cambria Math" w:cs="Cambria Math"/>
        </w:rPr>
        <w:t>∧</w:t>
      </w:r>
      <w:r w:rsidRPr="008E1924">
        <w:rPr>
          <w:rStyle w:val="mord"/>
          <w:rFonts w:ascii="Times New Roman" w:hAnsi="Times New Roman" w:cs="Times New Roman"/>
        </w:rPr>
        <w:t>B</w:t>
      </w:r>
      <w:r w:rsidRPr="008E1924">
        <w:rPr>
          <w:rStyle w:val="mrel"/>
          <w:rFonts w:ascii="Times New Roman" w:hAnsi="Times New Roman" w:cs="Times New Roman"/>
        </w:rPr>
        <w:t>→</w:t>
      </w:r>
      <w:r w:rsidRPr="008E1924">
        <w:rPr>
          <w:rStyle w:val="mord"/>
          <w:rFonts w:ascii="Times New Roman" w:hAnsi="Times New Roman" w:cs="Times New Roman"/>
        </w:rPr>
        <w:t>P</w:t>
      </w:r>
      <w:r w:rsidRPr="008E1924">
        <w:rPr>
          <w:rFonts w:ascii="Times New Roman" w:hAnsi="Times New Roman" w:cs="Times New Roman"/>
        </w:rPr>
        <w:t xml:space="preserve"> </w:t>
      </w:r>
    </w:p>
    <w:p w14:paraId="2A0F96F5" w14:textId="77777777" w:rsidR="00013D63" w:rsidRPr="008E1924" w:rsidRDefault="00013D63" w:rsidP="008E1924">
      <w:pPr>
        <w:pStyle w:val="Heading3"/>
        <w:spacing w:line="360" w:lineRule="auto"/>
        <w:rPr>
          <w:color w:val="auto"/>
        </w:rPr>
      </w:pPr>
      <w:r w:rsidRPr="008E1924">
        <w:rPr>
          <w:color w:val="auto"/>
        </w:rPr>
        <w:t>Step 3: Represent Patient A's facts</w:t>
      </w:r>
    </w:p>
    <w:p w14:paraId="331EFC56" w14:textId="77777777" w:rsidR="00013D63" w:rsidRPr="008E1924" w:rsidRDefault="00013D63" w:rsidP="008E1924">
      <w:pPr>
        <w:pStyle w:val="NormalWeb"/>
        <w:spacing w:line="360" w:lineRule="auto"/>
      </w:pPr>
      <w:r w:rsidRPr="008E1924">
        <w:lastRenderedPageBreak/>
        <w:t>Patient A has:</w:t>
      </w:r>
    </w:p>
    <w:p w14:paraId="46C34616" w14:textId="77777777" w:rsidR="00013D63" w:rsidRPr="008E1924" w:rsidRDefault="00013D63" w:rsidP="008E1924">
      <w:pPr>
        <w:spacing w:line="360" w:lineRule="auto"/>
        <w:rPr>
          <w:rFonts w:ascii="Times New Roman" w:hAnsi="Times New Roman" w:cs="Times New Roman"/>
        </w:rPr>
      </w:pPr>
      <w:r w:rsidRPr="008E1924">
        <w:rPr>
          <w:rStyle w:val="mord"/>
          <w:rFonts w:ascii="Times New Roman" w:hAnsi="Times New Roman" w:cs="Times New Roman"/>
        </w:rPr>
        <w:t>F</w:t>
      </w:r>
      <w:r w:rsidRPr="008E1924">
        <w:rPr>
          <w:rStyle w:val="mrel"/>
          <w:rFonts w:ascii="Times New Roman" w:hAnsi="Times New Roman" w:cs="Times New Roman"/>
        </w:rPr>
        <w:t>=</w:t>
      </w:r>
      <w:r w:rsidRPr="008E1924">
        <w:rPr>
          <w:rStyle w:val="mord"/>
          <w:rFonts w:ascii="Times New Roman" w:hAnsi="Times New Roman" w:cs="Times New Roman"/>
        </w:rPr>
        <w:t>True</w:t>
      </w:r>
      <w:r w:rsidRPr="008E1924">
        <w:rPr>
          <w:rFonts w:ascii="Times New Roman" w:hAnsi="Times New Roman" w:cs="Times New Roman"/>
        </w:rPr>
        <w:t xml:space="preserve"> </w:t>
      </w:r>
      <w:r w:rsidRPr="008E1924">
        <w:rPr>
          <w:rStyle w:val="mord"/>
          <w:rFonts w:ascii="Times New Roman" w:hAnsi="Times New Roman" w:cs="Times New Roman"/>
        </w:rPr>
        <w:t>C</w:t>
      </w:r>
      <w:r w:rsidRPr="008E1924">
        <w:rPr>
          <w:rStyle w:val="mrel"/>
          <w:rFonts w:ascii="Times New Roman" w:hAnsi="Times New Roman" w:cs="Times New Roman"/>
        </w:rPr>
        <w:t>=</w:t>
      </w:r>
      <w:r w:rsidRPr="008E1924">
        <w:rPr>
          <w:rStyle w:val="mord"/>
          <w:rFonts w:ascii="Times New Roman" w:hAnsi="Times New Roman" w:cs="Times New Roman"/>
        </w:rPr>
        <w:t>True</w:t>
      </w:r>
      <w:r w:rsidRPr="008E1924">
        <w:rPr>
          <w:rFonts w:ascii="Times New Roman" w:hAnsi="Times New Roman" w:cs="Times New Roman"/>
        </w:rPr>
        <w:t xml:space="preserve"> </w:t>
      </w:r>
      <w:r w:rsidRPr="008E1924">
        <w:rPr>
          <w:rStyle w:val="mord"/>
          <w:rFonts w:ascii="Times New Roman" w:hAnsi="Times New Roman" w:cs="Times New Roman"/>
        </w:rPr>
        <w:t>B</w:t>
      </w:r>
      <w:r w:rsidRPr="008E1924">
        <w:rPr>
          <w:rStyle w:val="mrel"/>
          <w:rFonts w:ascii="Times New Roman" w:hAnsi="Times New Roman" w:cs="Times New Roman"/>
        </w:rPr>
        <w:t>=</w:t>
      </w:r>
      <w:r w:rsidRPr="008E1924">
        <w:rPr>
          <w:rStyle w:val="mord"/>
          <w:rFonts w:ascii="Times New Roman" w:hAnsi="Times New Roman" w:cs="Times New Roman"/>
        </w:rPr>
        <w:t>True</w:t>
      </w:r>
      <w:r w:rsidRPr="008E1924">
        <w:rPr>
          <w:rFonts w:ascii="Times New Roman" w:hAnsi="Times New Roman" w:cs="Times New Roman"/>
        </w:rPr>
        <w:t xml:space="preserve"> </w:t>
      </w:r>
    </w:p>
    <w:p w14:paraId="4C648179" w14:textId="77777777" w:rsidR="00013D63" w:rsidRPr="008E1924" w:rsidRDefault="00013D63" w:rsidP="008E1924">
      <w:pPr>
        <w:pStyle w:val="NormalWeb"/>
        <w:spacing w:line="360" w:lineRule="auto"/>
      </w:pPr>
      <w:r w:rsidRPr="008E1924">
        <w:t>Therefore, the initial knowledge base is:</w:t>
      </w:r>
    </w:p>
    <w:p w14:paraId="46C7E3BC" w14:textId="77777777" w:rsidR="00013D63" w:rsidRPr="008E1924" w:rsidRDefault="00013D63" w:rsidP="008E1924">
      <w:pPr>
        <w:spacing w:line="360" w:lineRule="auto"/>
        <w:rPr>
          <w:rFonts w:ascii="Times New Roman" w:hAnsi="Times New Roman" w:cs="Times New Roman"/>
        </w:rPr>
      </w:pPr>
      <w:r w:rsidRPr="008E1924">
        <w:rPr>
          <w:rStyle w:val="mord"/>
          <w:rFonts w:ascii="Times New Roman" w:hAnsi="Times New Roman" w:cs="Times New Roman"/>
        </w:rPr>
        <w:t>KB</w:t>
      </w:r>
      <w:r w:rsidRPr="008E1924">
        <w:rPr>
          <w:rStyle w:val="mrel"/>
          <w:rFonts w:ascii="Times New Roman" w:hAnsi="Times New Roman" w:cs="Times New Roman"/>
        </w:rPr>
        <w:t>=</w:t>
      </w:r>
      <w:r w:rsidRPr="008E1924">
        <w:rPr>
          <w:rStyle w:val="mopen"/>
          <w:rFonts w:ascii="Times New Roman" w:hAnsi="Times New Roman" w:cs="Times New Roman"/>
        </w:rPr>
        <w:t>{</w:t>
      </w:r>
      <w:r w:rsidRPr="008E1924">
        <w:rPr>
          <w:rStyle w:val="mord"/>
          <w:rFonts w:ascii="Times New Roman" w:hAnsi="Times New Roman" w:cs="Times New Roman"/>
        </w:rPr>
        <w:t>F</w:t>
      </w:r>
      <w:r w:rsidRPr="008E1924">
        <w:rPr>
          <w:rStyle w:val="mpunct"/>
          <w:rFonts w:ascii="Times New Roman" w:hAnsi="Times New Roman" w:cs="Times New Roman"/>
        </w:rPr>
        <w:t>,</w:t>
      </w:r>
      <w:r w:rsidRPr="008E1924">
        <w:rPr>
          <w:rStyle w:val="mord"/>
          <w:rFonts w:ascii="Times New Roman" w:hAnsi="Times New Roman" w:cs="Times New Roman"/>
        </w:rPr>
        <w:t>C</w:t>
      </w:r>
      <w:r w:rsidRPr="008E1924">
        <w:rPr>
          <w:rStyle w:val="mpunct"/>
          <w:rFonts w:ascii="Times New Roman" w:hAnsi="Times New Roman" w:cs="Times New Roman"/>
        </w:rPr>
        <w:t>,</w:t>
      </w:r>
      <w:r w:rsidRPr="008E1924">
        <w:rPr>
          <w:rStyle w:val="mord"/>
          <w:rFonts w:ascii="Times New Roman" w:hAnsi="Times New Roman" w:cs="Times New Roman"/>
        </w:rPr>
        <w:t>B</w:t>
      </w:r>
      <w:r w:rsidRPr="008E1924">
        <w:rPr>
          <w:rStyle w:val="mclose"/>
          <w:rFonts w:ascii="Times New Roman" w:hAnsi="Times New Roman" w:cs="Times New Roman"/>
        </w:rPr>
        <w:t>}</w:t>
      </w:r>
      <w:r w:rsidRPr="008E1924">
        <w:rPr>
          <w:rFonts w:ascii="Times New Roman" w:hAnsi="Times New Roman" w:cs="Times New Roman"/>
        </w:rPr>
        <w:t xml:space="preserve"> </w:t>
      </w:r>
    </w:p>
    <w:p w14:paraId="7D7888E5" w14:textId="77777777" w:rsidR="00013D63" w:rsidRPr="008E1924" w:rsidRDefault="00013D63" w:rsidP="008E1924">
      <w:pPr>
        <w:spacing w:line="360" w:lineRule="auto"/>
        <w:rPr>
          <w:rFonts w:ascii="Times New Roman" w:hAnsi="Times New Roman" w:cs="Times New Roman"/>
        </w:rPr>
      </w:pPr>
      <w:r w:rsidRPr="008E1924">
        <w:rPr>
          <w:rFonts w:ascii="Times New Roman" w:hAnsi="Times New Roman" w:cs="Times New Roman"/>
        </w:rPr>
        <w:pict w14:anchorId="4E02D268">
          <v:rect id="_x0000_i1025" style="width:0;height:1.5pt" o:hralign="center" o:hrstd="t" o:hr="t" fillcolor="#a0a0a0" stroked="f"/>
        </w:pict>
      </w:r>
    </w:p>
    <w:p w14:paraId="1428C516" w14:textId="77777777" w:rsidR="00013D63" w:rsidRPr="008E1924" w:rsidRDefault="00013D63" w:rsidP="008E1924">
      <w:pPr>
        <w:pStyle w:val="Heading2"/>
        <w:spacing w:line="360" w:lineRule="auto"/>
        <w:rPr>
          <w:color w:val="auto"/>
        </w:rPr>
      </w:pPr>
      <w:r w:rsidRPr="008E1924">
        <w:rPr>
          <w:color w:val="auto"/>
        </w:rPr>
        <w:t>(b) Forward Chaining</w:t>
      </w:r>
    </w:p>
    <w:p w14:paraId="7B1D9543" w14:textId="77777777" w:rsidR="00013D63" w:rsidRPr="008E1924" w:rsidRDefault="00013D63" w:rsidP="008E1924">
      <w:pPr>
        <w:pStyle w:val="NormalWeb"/>
        <w:spacing w:line="360" w:lineRule="auto"/>
      </w:pPr>
      <w:r w:rsidRPr="008E1924">
        <w:rPr>
          <w:rStyle w:val="Strong"/>
        </w:rPr>
        <w:t>Forward Chaining</w:t>
      </w:r>
      <w:r w:rsidRPr="008E1924">
        <w:t xml:space="preserve"> starts with known facts and repeatedly applies rules whose conditions are satisfied.</w:t>
      </w:r>
    </w:p>
    <w:p w14:paraId="38F414FD" w14:textId="77777777" w:rsidR="00013D63" w:rsidRPr="008E1924" w:rsidRDefault="00013D63" w:rsidP="008E1924">
      <w:pPr>
        <w:pStyle w:val="Heading3"/>
        <w:spacing w:line="360" w:lineRule="auto"/>
        <w:rPr>
          <w:color w:val="auto"/>
        </w:rPr>
      </w:pPr>
      <w:r w:rsidRPr="008E1924">
        <w:rPr>
          <w:color w:val="auto"/>
        </w:rPr>
        <w:t>Initial facts</w:t>
      </w:r>
    </w:p>
    <w:p w14:paraId="06D60C40" w14:textId="77777777" w:rsidR="00013D63" w:rsidRPr="008E1924" w:rsidRDefault="00013D63" w:rsidP="008E1924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8E1924">
        <w:rPr>
          <w:rFonts w:ascii="Times New Roman" w:hAnsi="Times New Roman" w:cs="Times New Roman"/>
        </w:rPr>
        <w:t xml:space="preserve">Fever = True </w:t>
      </w:r>
    </w:p>
    <w:p w14:paraId="5CA09AA9" w14:textId="77777777" w:rsidR="00013D63" w:rsidRPr="008E1924" w:rsidRDefault="00013D63" w:rsidP="008E1924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8E1924">
        <w:rPr>
          <w:rFonts w:ascii="Times New Roman" w:hAnsi="Times New Roman" w:cs="Times New Roman"/>
        </w:rPr>
        <w:t xml:space="preserve">Cough = True </w:t>
      </w:r>
    </w:p>
    <w:p w14:paraId="185A3411" w14:textId="77777777" w:rsidR="00013D63" w:rsidRPr="008E1924" w:rsidRDefault="00013D63" w:rsidP="008E1924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8E1924">
        <w:rPr>
          <w:rFonts w:ascii="Times New Roman" w:hAnsi="Times New Roman" w:cs="Times New Roman"/>
        </w:rPr>
        <w:t xml:space="preserve">Breathlessness = True </w:t>
      </w:r>
    </w:p>
    <w:p w14:paraId="578C2E84" w14:textId="77777777" w:rsidR="00013D63" w:rsidRPr="008E1924" w:rsidRDefault="00013D63" w:rsidP="008E1924">
      <w:pPr>
        <w:pStyle w:val="Heading3"/>
        <w:spacing w:line="360" w:lineRule="auto"/>
        <w:rPr>
          <w:color w:val="auto"/>
        </w:rPr>
      </w:pPr>
      <w:r w:rsidRPr="008E1924">
        <w:rPr>
          <w:color w:val="auto"/>
        </w:rPr>
        <w:t>Inference Step 1 — Rule 1</w:t>
      </w:r>
    </w:p>
    <w:p w14:paraId="37E15C97" w14:textId="77777777" w:rsidR="00013D63" w:rsidRPr="008E1924" w:rsidRDefault="00013D63" w:rsidP="008E1924">
      <w:pPr>
        <w:pStyle w:val="NormalWeb"/>
        <w:spacing w:line="360" w:lineRule="auto"/>
      </w:pPr>
      <w:r w:rsidRPr="008E1924">
        <w:t>Rule:</w:t>
      </w:r>
    </w:p>
    <w:p w14:paraId="5BA9D024" w14:textId="77777777" w:rsidR="00013D63" w:rsidRPr="008E1924" w:rsidRDefault="00013D63" w:rsidP="008E1924">
      <w:pPr>
        <w:spacing w:line="360" w:lineRule="auto"/>
        <w:rPr>
          <w:rFonts w:ascii="Times New Roman" w:hAnsi="Times New Roman" w:cs="Times New Roman"/>
        </w:rPr>
      </w:pPr>
      <w:r w:rsidRPr="008E1924">
        <w:rPr>
          <w:rStyle w:val="mord"/>
          <w:rFonts w:ascii="Times New Roman" w:hAnsi="Times New Roman" w:cs="Times New Roman"/>
        </w:rPr>
        <w:t>F</w:t>
      </w:r>
      <w:r w:rsidRPr="008E1924">
        <w:rPr>
          <w:rStyle w:val="mbin"/>
          <w:rFonts w:ascii="Cambria Math" w:hAnsi="Cambria Math" w:cs="Cambria Math"/>
        </w:rPr>
        <w:t>∧</w:t>
      </w:r>
      <w:r w:rsidRPr="008E1924">
        <w:rPr>
          <w:rStyle w:val="mord"/>
          <w:rFonts w:ascii="Times New Roman" w:hAnsi="Times New Roman" w:cs="Times New Roman"/>
        </w:rPr>
        <w:t>C</w:t>
      </w:r>
      <w:r w:rsidRPr="008E1924">
        <w:rPr>
          <w:rStyle w:val="mrel"/>
          <w:rFonts w:ascii="Times New Roman" w:hAnsi="Times New Roman" w:cs="Times New Roman"/>
        </w:rPr>
        <w:t>→</w:t>
      </w:r>
      <w:r w:rsidRPr="008E1924">
        <w:rPr>
          <w:rStyle w:val="mord"/>
          <w:rFonts w:ascii="Times New Roman" w:hAnsi="Times New Roman" w:cs="Times New Roman"/>
        </w:rPr>
        <w:t>Flu</w:t>
      </w:r>
      <w:r w:rsidRPr="008E1924">
        <w:rPr>
          <w:rFonts w:ascii="Times New Roman" w:hAnsi="Times New Roman" w:cs="Times New Roman"/>
        </w:rPr>
        <w:t xml:space="preserve"> </w:t>
      </w:r>
    </w:p>
    <w:p w14:paraId="1CA2D344" w14:textId="77777777" w:rsidR="00013D63" w:rsidRPr="008E1924" w:rsidRDefault="00013D63" w:rsidP="008E1924">
      <w:pPr>
        <w:pStyle w:val="NormalWeb"/>
        <w:spacing w:line="360" w:lineRule="auto"/>
      </w:pPr>
      <w:r w:rsidRPr="008E1924">
        <w:t>We know:</w:t>
      </w:r>
    </w:p>
    <w:p w14:paraId="2D8F978B" w14:textId="77777777" w:rsidR="00013D63" w:rsidRPr="008E1924" w:rsidRDefault="00013D63" w:rsidP="008E1924">
      <w:pPr>
        <w:spacing w:line="360" w:lineRule="auto"/>
        <w:rPr>
          <w:rFonts w:ascii="Times New Roman" w:hAnsi="Times New Roman" w:cs="Times New Roman"/>
        </w:rPr>
      </w:pPr>
      <w:r w:rsidRPr="008E1924">
        <w:rPr>
          <w:rStyle w:val="mord"/>
          <w:rFonts w:ascii="Times New Roman" w:hAnsi="Times New Roman" w:cs="Times New Roman"/>
        </w:rPr>
        <w:t>F</w:t>
      </w:r>
      <w:r w:rsidRPr="008E1924">
        <w:rPr>
          <w:rStyle w:val="mrel"/>
          <w:rFonts w:ascii="Times New Roman" w:hAnsi="Times New Roman" w:cs="Times New Roman"/>
        </w:rPr>
        <w:t>=</w:t>
      </w:r>
      <w:r w:rsidRPr="008E1924">
        <w:rPr>
          <w:rStyle w:val="mord"/>
          <w:rFonts w:ascii="Times New Roman" w:hAnsi="Times New Roman" w:cs="Times New Roman"/>
        </w:rPr>
        <w:t>True</w:t>
      </w:r>
      <w:r w:rsidRPr="008E1924">
        <w:rPr>
          <w:rStyle w:val="mpunct"/>
          <w:rFonts w:ascii="Times New Roman" w:hAnsi="Times New Roman" w:cs="Times New Roman"/>
        </w:rPr>
        <w:t>,</w:t>
      </w:r>
      <w:r w:rsidRPr="008E1924">
        <w:rPr>
          <w:rStyle w:val="mord"/>
          <w:rFonts w:ascii="Times New Roman" w:hAnsi="Times New Roman" w:cs="Times New Roman"/>
        </w:rPr>
        <w:t>C</w:t>
      </w:r>
      <w:r w:rsidRPr="008E1924">
        <w:rPr>
          <w:rStyle w:val="mrel"/>
          <w:rFonts w:ascii="Times New Roman" w:hAnsi="Times New Roman" w:cs="Times New Roman"/>
        </w:rPr>
        <w:t>=</w:t>
      </w:r>
      <w:r w:rsidRPr="008E1924">
        <w:rPr>
          <w:rStyle w:val="mord"/>
          <w:rFonts w:ascii="Times New Roman" w:hAnsi="Times New Roman" w:cs="Times New Roman"/>
        </w:rPr>
        <w:t>True</w:t>
      </w:r>
      <w:r w:rsidRPr="008E1924">
        <w:rPr>
          <w:rFonts w:ascii="Times New Roman" w:hAnsi="Times New Roman" w:cs="Times New Roman"/>
        </w:rPr>
        <w:t xml:space="preserve"> </w:t>
      </w:r>
    </w:p>
    <w:p w14:paraId="78B5800A" w14:textId="77777777" w:rsidR="00013D63" w:rsidRPr="008E1924" w:rsidRDefault="00013D63" w:rsidP="008E1924">
      <w:pPr>
        <w:pStyle w:val="NormalWeb"/>
        <w:spacing w:line="360" w:lineRule="auto"/>
      </w:pPr>
      <w:r w:rsidRPr="008E1924">
        <w:t>Therefore:</w:t>
      </w:r>
    </w:p>
    <w:p w14:paraId="65FE09F3" w14:textId="77777777" w:rsidR="00013D63" w:rsidRPr="008E1924" w:rsidRDefault="00013D63" w:rsidP="008E1924">
      <w:pPr>
        <w:spacing w:line="360" w:lineRule="auto"/>
        <w:rPr>
          <w:rFonts w:ascii="Times New Roman" w:hAnsi="Times New Roman" w:cs="Times New Roman"/>
        </w:rPr>
      </w:pPr>
      <w:r w:rsidRPr="008E1924">
        <w:rPr>
          <w:rStyle w:val="mord"/>
          <w:rFonts w:ascii="Times New Roman" w:hAnsi="Times New Roman" w:cs="Times New Roman"/>
        </w:rPr>
        <w:t>Flu</w:t>
      </w:r>
      <w:r w:rsidRPr="008E1924">
        <w:rPr>
          <w:rStyle w:val="mrel"/>
          <w:rFonts w:ascii="Times New Roman" w:hAnsi="Times New Roman" w:cs="Times New Roman"/>
        </w:rPr>
        <w:t>=</w:t>
      </w:r>
      <w:r w:rsidRPr="008E1924">
        <w:rPr>
          <w:rStyle w:val="mord"/>
          <w:rFonts w:ascii="Times New Roman" w:hAnsi="Times New Roman" w:cs="Times New Roman"/>
        </w:rPr>
        <w:t>True</w:t>
      </w:r>
      <w:r w:rsidRPr="008E1924">
        <w:rPr>
          <w:rFonts w:ascii="Times New Roman" w:hAnsi="Times New Roman" w:cs="Times New Roman"/>
        </w:rPr>
        <w:t xml:space="preserve"> </w:t>
      </w:r>
    </w:p>
    <w:p w14:paraId="5DD0951A" w14:textId="77777777" w:rsidR="00013D63" w:rsidRPr="008E1924" w:rsidRDefault="00013D63" w:rsidP="008E1924">
      <w:pPr>
        <w:pStyle w:val="NormalWeb"/>
        <w:spacing w:line="360" w:lineRule="auto"/>
      </w:pPr>
      <w:r w:rsidRPr="008E1924">
        <w:rPr>
          <w:rStyle w:val="Strong"/>
        </w:rPr>
        <w:t>Derived fact:</w:t>
      </w:r>
      <w:r w:rsidRPr="008E1924">
        <w:t xml:space="preserve"> Patient A may have </w:t>
      </w:r>
      <w:r w:rsidRPr="008E1924">
        <w:rPr>
          <w:rStyle w:val="Strong"/>
        </w:rPr>
        <w:t>Flu</w:t>
      </w:r>
      <w:r w:rsidRPr="008E1924">
        <w:t>.</w:t>
      </w:r>
    </w:p>
    <w:p w14:paraId="25F500E1" w14:textId="77777777" w:rsidR="00013D63" w:rsidRPr="008E1924" w:rsidRDefault="00013D63" w:rsidP="008E1924">
      <w:pPr>
        <w:spacing w:line="360" w:lineRule="auto"/>
        <w:rPr>
          <w:rFonts w:ascii="Times New Roman" w:hAnsi="Times New Roman" w:cs="Times New Roman"/>
        </w:rPr>
      </w:pPr>
      <w:r w:rsidRPr="008E1924">
        <w:rPr>
          <w:rFonts w:ascii="Times New Roman" w:hAnsi="Times New Roman" w:cs="Times New Roman"/>
        </w:rPr>
        <w:pict w14:anchorId="5D4EB25A">
          <v:rect id="_x0000_i1026" style="width:0;height:1.5pt" o:hralign="center" o:hrstd="t" o:hr="t" fillcolor="#a0a0a0" stroked="f"/>
        </w:pict>
      </w:r>
    </w:p>
    <w:p w14:paraId="432F89EF" w14:textId="77777777" w:rsidR="00013D63" w:rsidRPr="008E1924" w:rsidRDefault="00013D63" w:rsidP="008E1924">
      <w:pPr>
        <w:pStyle w:val="Heading3"/>
        <w:spacing w:line="360" w:lineRule="auto"/>
        <w:rPr>
          <w:color w:val="auto"/>
        </w:rPr>
      </w:pPr>
      <w:r w:rsidRPr="008E1924">
        <w:rPr>
          <w:color w:val="auto"/>
        </w:rPr>
        <w:t>Inference Step 2 — Rule 2</w:t>
      </w:r>
    </w:p>
    <w:p w14:paraId="11CB79A2" w14:textId="77777777" w:rsidR="00013D63" w:rsidRPr="008E1924" w:rsidRDefault="00013D63" w:rsidP="008E1924">
      <w:pPr>
        <w:pStyle w:val="NormalWeb"/>
        <w:spacing w:line="360" w:lineRule="auto"/>
      </w:pPr>
      <w:r w:rsidRPr="008E1924">
        <w:t>Rule:</w:t>
      </w:r>
    </w:p>
    <w:p w14:paraId="4605ED3B" w14:textId="77777777" w:rsidR="00013D63" w:rsidRPr="008E1924" w:rsidRDefault="00013D63" w:rsidP="008E1924">
      <w:pPr>
        <w:spacing w:line="360" w:lineRule="auto"/>
        <w:rPr>
          <w:rFonts w:ascii="Times New Roman" w:hAnsi="Times New Roman" w:cs="Times New Roman"/>
        </w:rPr>
      </w:pPr>
      <w:r w:rsidRPr="008E1924">
        <w:rPr>
          <w:rStyle w:val="mord"/>
          <w:rFonts w:ascii="Times New Roman" w:hAnsi="Times New Roman" w:cs="Times New Roman"/>
        </w:rPr>
        <w:t>F</w:t>
      </w:r>
      <w:r w:rsidRPr="008E1924">
        <w:rPr>
          <w:rStyle w:val="mbin"/>
          <w:rFonts w:ascii="Cambria Math" w:hAnsi="Cambria Math" w:cs="Cambria Math"/>
        </w:rPr>
        <w:t>∧</w:t>
      </w:r>
      <w:r w:rsidRPr="008E1924">
        <w:rPr>
          <w:rStyle w:val="mord"/>
          <w:rFonts w:ascii="Times New Roman" w:hAnsi="Times New Roman" w:cs="Times New Roman"/>
        </w:rPr>
        <w:t>R</w:t>
      </w:r>
      <w:r w:rsidRPr="008E1924">
        <w:rPr>
          <w:rStyle w:val="mrel"/>
          <w:rFonts w:ascii="Times New Roman" w:hAnsi="Times New Roman" w:cs="Times New Roman"/>
        </w:rPr>
        <w:t>→</w:t>
      </w:r>
      <w:r w:rsidRPr="008E1924">
        <w:rPr>
          <w:rStyle w:val="mord"/>
          <w:rFonts w:ascii="Times New Roman" w:hAnsi="Times New Roman" w:cs="Times New Roman"/>
        </w:rPr>
        <w:t>M</w:t>
      </w:r>
      <w:r w:rsidRPr="008E1924">
        <w:rPr>
          <w:rFonts w:ascii="Times New Roman" w:hAnsi="Times New Roman" w:cs="Times New Roman"/>
        </w:rPr>
        <w:t xml:space="preserve"> </w:t>
      </w:r>
    </w:p>
    <w:p w14:paraId="6C6ABECE" w14:textId="77777777" w:rsidR="00013D63" w:rsidRPr="008E1924" w:rsidRDefault="00013D63" w:rsidP="008E1924">
      <w:pPr>
        <w:pStyle w:val="NormalWeb"/>
        <w:spacing w:line="360" w:lineRule="auto"/>
      </w:pPr>
      <w:r w:rsidRPr="008E1924">
        <w:t>We know:</w:t>
      </w:r>
    </w:p>
    <w:p w14:paraId="5626E4E3" w14:textId="77777777" w:rsidR="00013D63" w:rsidRPr="008E1924" w:rsidRDefault="00013D63" w:rsidP="008E1924">
      <w:pPr>
        <w:spacing w:line="360" w:lineRule="auto"/>
        <w:rPr>
          <w:rFonts w:ascii="Times New Roman" w:hAnsi="Times New Roman" w:cs="Times New Roman"/>
        </w:rPr>
      </w:pPr>
      <w:r w:rsidRPr="008E1924">
        <w:rPr>
          <w:rStyle w:val="mord"/>
          <w:rFonts w:ascii="Times New Roman" w:hAnsi="Times New Roman" w:cs="Times New Roman"/>
        </w:rPr>
        <w:lastRenderedPageBreak/>
        <w:t>F</w:t>
      </w:r>
      <w:r w:rsidRPr="008E1924">
        <w:rPr>
          <w:rStyle w:val="mrel"/>
          <w:rFonts w:ascii="Times New Roman" w:hAnsi="Times New Roman" w:cs="Times New Roman"/>
        </w:rPr>
        <w:t>=</w:t>
      </w:r>
      <w:r w:rsidRPr="008E1924">
        <w:rPr>
          <w:rStyle w:val="mord"/>
          <w:rFonts w:ascii="Times New Roman" w:hAnsi="Times New Roman" w:cs="Times New Roman"/>
        </w:rPr>
        <w:t>True</w:t>
      </w:r>
      <w:r w:rsidRPr="008E1924">
        <w:rPr>
          <w:rFonts w:ascii="Times New Roman" w:hAnsi="Times New Roman" w:cs="Times New Roman"/>
        </w:rPr>
        <w:t xml:space="preserve"> </w:t>
      </w:r>
    </w:p>
    <w:p w14:paraId="2D27C2A4" w14:textId="77777777" w:rsidR="00013D63" w:rsidRPr="008E1924" w:rsidRDefault="00013D63" w:rsidP="008E1924">
      <w:pPr>
        <w:pStyle w:val="NormalWeb"/>
        <w:spacing w:line="360" w:lineRule="auto"/>
      </w:pPr>
      <w:r w:rsidRPr="008E1924">
        <w:t xml:space="preserve">But there is </w:t>
      </w:r>
      <w:r w:rsidRPr="008E1924">
        <w:rPr>
          <w:rStyle w:val="Strong"/>
        </w:rPr>
        <w:t>no fact that Rash is true</w:t>
      </w:r>
      <w:r w:rsidRPr="008E1924">
        <w:t>.</w:t>
      </w:r>
    </w:p>
    <w:p w14:paraId="6962CFD0" w14:textId="77777777" w:rsidR="00013D63" w:rsidRPr="008E1924" w:rsidRDefault="00013D63" w:rsidP="008E1924">
      <w:pPr>
        <w:pStyle w:val="NormalWeb"/>
        <w:spacing w:line="360" w:lineRule="auto"/>
      </w:pPr>
      <w:r w:rsidRPr="008E1924">
        <w:t xml:space="preserve">Therefore, Rule 2 </w:t>
      </w:r>
      <w:r w:rsidRPr="008E1924">
        <w:rPr>
          <w:rStyle w:val="Strong"/>
        </w:rPr>
        <w:t>cannot fire</w:t>
      </w:r>
      <w:r w:rsidRPr="008E1924">
        <w:t>.</w:t>
      </w:r>
    </w:p>
    <w:p w14:paraId="0ECB4E49" w14:textId="77777777" w:rsidR="00013D63" w:rsidRPr="008E1924" w:rsidRDefault="00013D63" w:rsidP="008E1924">
      <w:pPr>
        <w:pStyle w:val="NormalWeb"/>
        <w:spacing w:line="360" w:lineRule="auto"/>
      </w:pPr>
      <w:r w:rsidRPr="008E1924">
        <w:rPr>
          <w:rStyle w:val="Strong"/>
        </w:rPr>
        <w:t>Measles cannot be derived.</w:t>
      </w:r>
    </w:p>
    <w:p w14:paraId="2886F354" w14:textId="77777777" w:rsidR="00013D63" w:rsidRPr="008E1924" w:rsidRDefault="00013D63" w:rsidP="008E1924">
      <w:pPr>
        <w:spacing w:line="360" w:lineRule="auto"/>
        <w:rPr>
          <w:rFonts w:ascii="Times New Roman" w:hAnsi="Times New Roman" w:cs="Times New Roman"/>
        </w:rPr>
      </w:pPr>
      <w:r w:rsidRPr="008E1924">
        <w:rPr>
          <w:rFonts w:ascii="Times New Roman" w:hAnsi="Times New Roman" w:cs="Times New Roman"/>
        </w:rPr>
        <w:pict w14:anchorId="2F1D06FB">
          <v:rect id="_x0000_i1027" style="width:0;height:1.5pt" o:hralign="center" o:hrstd="t" o:hr="t" fillcolor="#a0a0a0" stroked="f"/>
        </w:pict>
      </w:r>
    </w:p>
    <w:p w14:paraId="5C31A8D1" w14:textId="77777777" w:rsidR="00013D63" w:rsidRPr="008E1924" w:rsidRDefault="00013D63" w:rsidP="008E1924">
      <w:pPr>
        <w:pStyle w:val="Heading3"/>
        <w:spacing w:line="360" w:lineRule="auto"/>
        <w:rPr>
          <w:color w:val="auto"/>
        </w:rPr>
      </w:pPr>
      <w:r w:rsidRPr="008E1924">
        <w:rPr>
          <w:color w:val="auto"/>
        </w:rPr>
        <w:t>Inference Step 3 — Rule 3</w:t>
      </w:r>
    </w:p>
    <w:p w14:paraId="782648D1" w14:textId="77777777" w:rsidR="00013D63" w:rsidRPr="008E1924" w:rsidRDefault="00013D63" w:rsidP="008E1924">
      <w:pPr>
        <w:pStyle w:val="NormalWeb"/>
        <w:spacing w:line="360" w:lineRule="auto"/>
      </w:pPr>
      <w:r w:rsidRPr="008E1924">
        <w:t>Rule:</w:t>
      </w:r>
    </w:p>
    <w:p w14:paraId="6FC47388" w14:textId="77777777" w:rsidR="00013D63" w:rsidRPr="008E1924" w:rsidRDefault="00013D63" w:rsidP="008E1924">
      <w:pPr>
        <w:spacing w:line="360" w:lineRule="auto"/>
        <w:rPr>
          <w:rFonts w:ascii="Times New Roman" w:hAnsi="Times New Roman" w:cs="Times New Roman"/>
        </w:rPr>
      </w:pPr>
      <w:r w:rsidRPr="008E1924">
        <w:rPr>
          <w:rStyle w:val="mord"/>
          <w:rFonts w:ascii="Times New Roman" w:hAnsi="Times New Roman" w:cs="Times New Roman"/>
        </w:rPr>
        <w:t>C</w:t>
      </w:r>
      <w:r w:rsidRPr="008E1924">
        <w:rPr>
          <w:rStyle w:val="mbin"/>
          <w:rFonts w:ascii="Cambria Math" w:hAnsi="Cambria Math" w:cs="Cambria Math"/>
        </w:rPr>
        <w:t>∧</w:t>
      </w:r>
      <w:r w:rsidRPr="008E1924">
        <w:rPr>
          <w:rStyle w:val="mord"/>
          <w:rFonts w:ascii="Times New Roman" w:hAnsi="Times New Roman" w:cs="Times New Roman"/>
        </w:rPr>
        <w:t>B</w:t>
      </w:r>
      <w:r w:rsidRPr="008E1924">
        <w:rPr>
          <w:rStyle w:val="mrel"/>
          <w:rFonts w:ascii="Times New Roman" w:hAnsi="Times New Roman" w:cs="Times New Roman"/>
        </w:rPr>
        <w:t>→</w:t>
      </w:r>
      <w:r w:rsidRPr="008E1924">
        <w:rPr>
          <w:rStyle w:val="mord"/>
          <w:rFonts w:ascii="Times New Roman" w:hAnsi="Times New Roman" w:cs="Times New Roman"/>
        </w:rPr>
        <w:t>P</w:t>
      </w:r>
      <w:r w:rsidRPr="008E1924">
        <w:rPr>
          <w:rFonts w:ascii="Times New Roman" w:hAnsi="Times New Roman" w:cs="Times New Roman"/>
        </w:rPr>
        <w:t xml:space="preserve"> </w:t>
      </w:r>
    </w:p>
    <w:p w14:paraId="5E91211D" w14:textId="77777777" w:rsidR="00013D63" w:rsidRPr="008E1924" w:rsidRDefault="00013D63" w:rsidP="008E1924">
      <w:pPr>
        <w:pStyle w:val="NormalWeb"/>
        <w:spacing w:line="360" w:lineRule="auto"/>
      </w:pPr>
      <w:r w:rsidRPr="008E1924">
        <w:t>We know:</w:t>
      </w:r>
    </w:p>
    <w:p w14:paraId="00B0475B" w14:textId="77777777" w:rsidR="00013D63" w:rsidRPr="008E1924" w:rsidRDefault="00013D63" w:rsidP="008E1924">
      <w:pPr>
        <w:spacing w:line="360" w:lineRule="auto"/>
        <w:rPr>
          <w:rFonts w:ascii="Times New Roman" w:hAnsi="Times New Roman" w:cs="Times New Roman"/>
        </w:rPr>
      </w:pPr>
      <w:r w:rsidRPr="008E1924">
        <w:rPr>
          <w:rStyle w:val="mord"/>
          <w:rFonts w:ascii="Times New Roman" w:hAnsi="Times New Roman" w:cs="Times New Roman"/>
        </w:rPr>
        <w:t>C</w:t>
      </w:r>
      <w:r w:rsidRPr="008E1924">
        <w:rPr>
          <w:rStyle w:val="mrel"/>
          <w:rFonts w:ascii="Times New Roman" w:hAnsi="Times New Roman" w:cs="Times New Roman"/>
        </w:rPr>
        <w:t>=</w:t>
      </w:r>
      <w:r w:rsidRPr="008E1924">
        <w:rPr>
          <w:rStyle w:val="mord"/>
          <w:rFonts w:ascii="Times New Roman" w:hAnsi="Times New Roman" w:cs="Times New Roman"/>
        </w:rPr>
        <w:t>True</w:t>
      </w:r>
      <w:r w:rsidRPr="008E1924">
        <w:rPr>
          <w:rStyle w:val="mpunct"/>
          <w:rFonts w:ascii="Times New Roman" w:hAnsi="Times New Roman" w:cs="Times New Roman"/>
        </w:rPr>
        <w:t>,</w:t>
      </w:r>
      <w:r w:rsidRPr="008E1924">
        <w:rPr>
          <w:rStyle w:val="mord"/>
          <w:rFonts w:ascii="Times New Roman" w:hAnsi="Times New Roman" w:cs="Times New Roman"/>
        </w:rPr>
        <w:t>B</w:t>
      </w:r>
      <w:r w:rsidRPr="008E1924">
        <w:rPr>
          <w:rStyle w:val="mrel"/>
          <w:rFonts w:ascii="Times New Roman" w:hAnsi="Times New Roman" w:cs="Times New Roman"/>
        </w:rPr>
        <w:t>=</w:t>
      </w:r>
      <w:r w:rsidRPr="008E1924">
        <w:rPr>
          <w:rStyle w:val="mord"/>
          <w:rFonts w:ascii="Times New Roman" w:hAnsi="Times New Roman" w:cs="Times New Roman"/>
        </w:rPr>
        <w:t>True</w:t>
      </w:r>
      <w:r w:rsidRPr="008E1924">
        <w:rPr>
          <w:rFonts w:ascii="Times New Roman" w:hAnsi="Times New Roman" w:cs="Times New Roman"/>
        </w:rPr>
        <w:t xml:space="preserve"> </w:t>
      </w:r>
    </w:p>
    <w:p w14:paraId="05AE1E2B" w14:textId="77777777" w:rsidR="00013D63" w:rsidRPr="008E1924" w:rsidRDefault="00013D63" w:rsidP="008E1924">
      <w:pPr>
        <w:pStyle w:val="NormalWeb"/>
        <w:spacing w:line="360" w:lineRule="auto"/>
      </w:pPr>
      <w:r w:rsidRPr="008E1924">
        <w:t>Therefore:</w:t>
      </w:r>
    </w:p>
    <w:p w14:paraId="03C7FC44" w14:textId="77777777" w:rsidR="00013D63" w:rsidRPr="008E1924" w:rsidRDefault="00013D63" w:rsidP="008E1924">
      <w:pPr>
        <w:spacing w:line="360" w:lineRule="auto"/>
        <w:rPr>
          <w:rFonts w:ascii="Times New Roman" w:hAnsi="Times New Roman" w:cs="Times New Roman"/>
        </w:rPr>
      </w:pPr>
      <w:r w:rsidRPr="008E1924">
        <w:rPr>
          <w:rStyle w:val="mord"/>
          <w:rFonts w:ascii="Times New Roman" w:hAnsi="Times New Roman" w:cs="Times New Roman"/>
        </w:rPr>
        <w:t>P</w:t>
      </w:r>
      <w:r w:rsidRPr="008E1924">
        <w:rPr>
          <w:rStyle w:val="mrel"/>
          <w:rFonts w:ascii="Times New Roman" w:hAnsi="Times New Roman" w:cs="Times New Roman"/>
        </w:rPr>
        <w:t>=</w:t>
      </w:r>
      <w:r w:rsidRPr="008E1924">
        <w:rPr>
          <w:rStyle w:val="mord"/>
          <w:rFonts w:ascii="Times New Roman" w:hAnsi="Times New Roman" w:cs="Times New Roman"/>
        </w:rPr>
        <w:t>True</w:t>
      </w:r>
      <w:r w:rsidRPr="008E1924">
        <w:rPr>
          <w:rFonts w:ascii="Times New Roman" w:hAnsi="Times New Roman" w:cs="Times New Roman"/>
        </w:rPr>
        <w:t xml:space="preserve"> </w:t>
      </w:r>
    </w:p>
    <w:p w14:paraId="2A2574DC" w14:textId="77777777" w:rsidR="00013D63" w:rsidRPr="008E1924" w:rsidRDefault="00013D63" w:rsidP="008E1924">
      <w:pPr>
        <w:pStyle w:val="NormalWeb"/>
        <w:spacing w:line="360" w:lineRule="auto"/>
      </w:pPr>
      <w:r w:rsidRPr="008E1924">
        <w:rPr>
          <w:rStyle w:val="Strong"/>
        </w:rPr>
        <w:t>Derived fact:</w:t>
      </w:r>
      <w:r w:rsidRPr="008E1924">
        <w:t xml:space="preserve"> Patient A may have </w:t>
      </w:r>
      <w:r w:rsidRPr="008E1924">
        <w:rPr>
          <w:rStyle w:val="Strong"/>
        </w:rPr>
        <w:t>Pneumonia</w:t>
      </w:r>
      <w:r w:rsidRPr="008E1924">
        <w:t>.</w:t>
      </w:r>
    </w:p>
    <w:p w14:paraId="7A00E04E" w14:textId="77777777" w:rsidR="00013D63" w:rsidRPr="008E1924" w:rsidRDefault="00013D63" w:rsidP="008E1924">
      <w:pPr>
        <w:pStyle w:val="Heading3"/>
        <w:spacing w:line="360" w:lineRule="auto"/>
        <w:rPr>
          <w:color w:val="auto"/>
        </w:rPr>
      </w:pPr>
      <w:r w:rsidRPr="008E1924">
        <w:rPr>
          <w:color w:val="auto"/>
        </w:rPr>
        <w:t>Final Forward Chaining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"/>
        <w:gridCol w:w="460"/>
        <w:gridCol w:w="1989"/>
        <w:gridCol w:w="981"/>
      </w:tblGrid>
      <w:tr w:rsidR="008E1924" w:rsidRPr="008E1924" w14:paraId="3D1C581F" w14:textId="77777777" w:rsidTr="00013D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A0A8C" w14:textId="77777777" w:rsidR="00013D63" w:rsidRPr="008E1924" w:rsidRDefault="00013D63" w:rsidP="008E192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1924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C635A3A" w14:textId="77777777" w:rsidR="00013D63" w:rsidRPr="008E1924" w:rsidRDefault="00013D63" w:rsidP="008E192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1924">
              <w:rPr>
                <w:rFonts w:ascii="Times New Roman" w:hAnsi="Times New Roman" w:cs="Times New Roman"/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7A8933D7" w14:textId="77777777" w:rsidR="00013D63" w:rsidRPr="008E1924" w:rsidRDefault="00013D63" w:rsidP="008E192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1924">
              <w:rPr>
                <w:rFonts w:ascii="Times New Roman" w:hAnsi="Times New Roman" w:cs="Times New Roman"/>
                <w:b/>
                <w:bCs/>
              </w:rPr>
              <w:t>Conditions</w:t>
            </w:r>
          </w:p>
        </w:tc>
        <w:tc>
          <w:tcPr>
            <w:tcW w:w="0" w:type="auto"/>
            <w:vAlign w:val="center"/>
            <w:hideMark/>
          </w:tcPr>
          <w:p w14:paraId="7C96B7F6" w14:textId="77777777" w:rsidR="00013D63" w:rsidRPr="008E1924" w:rsidRDefault="00013D63" w:rsidP="008E192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1924">
              <w:rPr>
                <w:rFonts w:ascii="Times New Roman" w:hAnsi="Times New Roman" w:cs="Times New Roman"/>
                <w:b/>
                <w:bCs/>
              </w:rPr>
              <w:t>New Fact</w:t>
            </w:r>
          </w:p>
        </w:tc>
      </w:tr>
      <w:tr w:rsidR="008E1924" w:rsidRPr="008E1924" w14:paraId="5B1C7219" w14:textId="77777777" w:rsidTr="00013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D6B91" w14:textId="77777777" w:rsidR="00013D63" w:rsidRPr="008E1924" w:rsidRDefault="00013D63" w:rsidP="008E19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E192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C44609" w14:textId="77777777" w:rsidR="00013D63" w:rsidRPr="008E1924" w:rsidRDefault="00013D63" w:rsidP="008E19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E1924">
              <w:rPr>
                <w:rFonts w:ascii="Times New Roman" w:hAnsi="Times New Roman" w:cs="Times New Roman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5FBF8F20" w14:textId="77777777" w:rsidR="00013D63" w:rsidRPr="008E1924" w:rsidRDefault="00013D63" w:rsidP="008E19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E1924">
              <w:rPr>
                <w:rFonts w:ascii="Times New Roman" w:hAnsi="Times New Roman" w:cs="Times New Roman"/>
              </w:rPr>
              <w:t xml:space="preserve">Fever </w:t>
            </w:r>
            <w:r w:rsidRPr="008E1924">
              <w:rPr>
                <w:rFonts w:ascii="Cambria Math" w:hAnsi="Cambria Math" w:cs="Cambria Math"/>
              </w:rPr>
              <w:t>∧</w:t>
            </w:r>
            <w:r w:rsidRPr="008E1924">
              <w:rPr>
                <w:rFonts w:ascii="Times New Roman" w:hAnsi="Times New Roman" w:cs="Times New Roman"/>
              </w:rPr>
              <w:t xml:space="preserve"> Cough</w:t>
            </w:r>
          </w:p>
        </w:tc>
        <w:tc>
          <w:tcPr>
            <w:tcW w:w="0" w:type="auto"/>
            <w:vAlign w:val="center"/>
            <w:hideMark/>
          </w:tcPr>
          <w:p w14:paraId="52E29FE2" w14:textId="77777777" w:rsidR="00013D63" w:rsidRPr="008E1924" w:rsidRDefault="00013D63" w:rsidP="008E19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E1924">
              <w:rPr>
                <w:rFonts w:ascii="Times New Roman" w:hAnsi="Times New Roman" w:cs="Times New Roman"/>
              </w:rPr>
              <w:t>Flu</w:t>
            </w:r>
          </w:p>
        </w:tc>
      </w:tr>
      <w:tr w:rsidR="008E1924" w:rsidRPr="008E1924" w14:paraId="70F4636F" w14:textId="77777777" w:rsidTr="00013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2107B" w14:textId="77777777" w:rsidR="00013D63" w:rsidRPr="008E1924" w:rsidRDefault="00013D63" w:rsidP="008E19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E192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4F3201" w14:textId="77777777" w:rsidR="00013D63" w:rsidRPr="008E1924" w:rsidRDefault="00013D63" w:rsidP="008E19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E1924">
              <w:rPr>
                <w:rFonts w:ascii="Times New Roman" w:hAnsi="Times New Roman" w:cs="Times New Roman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793DF274" w14:textId="77777777" w:rsidR="00013D63" w:rsidRPr="008E1924" w:rsidRDefault="00013D63" w:rsidP="008E19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E1924">
              <w:rPr>
                <w:rFonts w:ascii="Times New Roman" w:hAnsi="Times New Roman" w:cs="Times New Roman"/>
              </w:rPr>
              <w:t xml:space="preserve">Fever </w:t>
            </w:r>
            <w:r w:rsidRPr="008E1924">
              <w:rPr>
                <w:rFonts w:ascii="Cambria Math" w:hAnsi="Cambria Math" w:cs="Cambria Math"/>
              </w:rPr>
              <w:t>∧</w:t>
            </w:r>
            <w:r w:rsidRPr="008E1924">
              <w:rPr>
                <w:rFonts w:ascii="Times New Roman" w:hAnsi="Times New Roman" w:cs="Times New Roman"/>
              </w:rPr>
              <w:t xml:space="preserve"> Rash</w:t>
            </w:r>
          </w:p>
        </w:tc>
        <w:tc>
          <w:tcPr>
            <w:tcW w:w="0" w:type="auto"/>
            <w:vAlign w:val="center"/>
            <w:hideMark/>
          </w:tcPr>
          <w:p w14:paraId="588B3EC8" w14:textId="77777777" w:rsidR="00013D63" w:rsidRPr="008E1924" w:rsidRDefault="00013D63" w:rsidP="008E19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E1924">
              <w:rPr>
                <w:rFonts w:ascii="Times New Roman" w:hAnsi="Times New Roman" w:cs="Times New Roman"/>
              </w:rPr>
              <w:t>Cannot fire</w:t>
            </w:r>
          </w:p>
        </w:tc>
      </w:tr>
      <w:tr w:rsidR="008E1924" w:rsidRPr="008E1924" w14:paraId="10334EEC" w14:textId="77777777" w:rsidTr="00013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77EED" w14:textId="77777777" w:rsidR="00013D63" w:rsidRPr="008E1924" w:rsidRDefault="00013D63" w:rsidP="008E19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E192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ED2FA0" w14:textId="77777777" w:rsidR="00013D63" w:rsidRPr="008E1924" w:rsidRDefault="00013D63" w:rsidP="008E19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E1924">
              <w:rPr>
                <w:rFonts w:ascii="Times New Roman" w:hAnsi="Times New Roman" w:cs="Times New Roman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3648EBAF" w14:textId="77777777" w:rsidR="00013D63" w:rsidRPr="008E1924" w:rsidRDefault="00013D63" w:rsidP="008E19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E1924">
              <w:rPr>
                <w:rFonts w:ascii="Times New Roman" w:hAnsi="Times New Roman" w:cs="Times New Roman"/>
              </w:rPr>
              <w:t xml:space="preserve">Cough </w:t>
            </w:r>
            <w:r w:rsidRPr="008E1924">
              <w:rPr>
                <w:rFonts w:ascii="Cambria Math" w:hAnsi="Cambria Math" w:cs="Cambria Math"/>
              </w:rPr>
              <w:t>∧</w:t>
            </w:r>
            <w:r w:rsidRPr="008E1924">
              <w:rPr>
                <w:rFonts w:ascii="Times New Roman" w:hAnsi="Times New Roman" w:cs="Times New Roman"/>
              </w:rPr>
              <w:t xml:space="preserve"> Breathlessness</w:t>
            </w:r>
          </w:p>
        </w:tc>
        <w:tc>
          <w:tcPr>
            <w:tcW w:w="0" w:type="auto"/>
            <w:vAlign w:val="center"/>
            <w:hideMark/>
          </w:tcPr>
          <w:p w14:paraId="26867B42" w14:textId="77777777" w:rsidR="00013D63" w:rsidRPr="008E1924" w:rsidRDefault="00013D63" w:rsidP="008E19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E1924">
              <w:rPr>
                <w:rFonts w:ascii="Times New Roman" w:hAnsi="Times New Roman" w:cs="Times New Roman"/>
              </w:rPr>
              <w:t>Pneumonia</w:t>
            </w:r>
          </w:p>
        </w:tc>
      </w:tr>
    </w:tbl>
    <w:p w14:paraId="1B677334" w14:textId="77777777" w:rsidR="00013D63" w:rsidRPr="008E1924" w:rsidRDefault="00013D63" w:rsidP="008E1924">
      <w:pPr>
        <w:pStyle w:val="Heading3"/>
        <w:spacing w:line="360" w:lineRule="auto"/>
        <w:rPr>
          <w:color w:val="auto"/>
        </w:rPr>
      </w:pPr>
      <w:r w:rsidRPr="008E1924">
        <w:rPr>
          <w:color w:val="auto"/>
        </w:rPr>
        <w:t>Final conclusion</w:t>
      </w:r>
    </w:p>
    <w:p w14:paraId="6ABB3F98" w14:textId="77777777" w:rsidR="00013D63" w:rsidRPr="008E1924" w:rsidRDefault="00013D63" w:rsidP="008E1924">
      <w:pPr>
        <w:spacing w:line="360" w:lineRule="auto"/>
        <w:rPr>
          <w:rFonts w:ascii="Times New Roman" w:hAnsi="Times New Roman" w:cs="Times New Roman"/>
        </w:rPr>
      </w:pPr>
      <w:r w:rsidRPr="008E1924">
        <w:rPr>
          <w:rStyle w:val="mord"/>
          <w:rFonts w:ascii="Times New Roman" w:hAnsi="Times New Roman" w:cs="Times New Roman"/>
        </w:rPr>
        <w:t>Flu</w:t>
      </w:r>
      <w:r w:rsidRPr="008E1924">
        <w:rPr>
          <w:rStyle w:val="mrel"/>
          <w:rFonts w:ascii="Times New Roman" w:hAnsi="Times New Roman" w:cs="Times New Roman"/>
        </w:rPr>
        <w:t>=</w:t>
      </w:r>
      <w:r w:rsidRPr="008E1924">
        <w:rPr>
          <w:rStyle w:val="mord"/>
          <w:rFonts w:ascii="Times New Roman" w:hAnsi="Times New Roman" w:cs="Times New Roman"/>
        </w:rPr>
        <w:t>True</w:t>
      </w:r>
      <w:r w:rsidRPr="008E1924">
        <w:rPr>
          <w:rStyle w:val="mpunct"/>
          <w:rFonts w:ascii="Times New Roman" w:hAnsi="Times New Roman" w:cs="Times New Roman"/>
        </w:rPr>
        <w:t>,</w:t>
      </w:r>
      <w:r w:rsidRPr="008E1924">
        <w:rPr>
          <w:rStyle w:val="mord"/>
          <w:rFonts w:ascii="Times New Roman" w:hAnsi="Times New Roman" w:cs="Times New Roman"/>
        </w:rPr>
        <w:t>Pneumonia</w:t>
      </w:r>
      <w:r w:rsidRPr="008E1924">
        <w:rPr>
          <w:rStyle w:val="mrel"/>
          <w:rFonts w:ascii="Times New Roman" w:hAnsi="Times New Roman" w:cs="Times New Roman"/>
        </w:rPr>
        <w:t>=</w:t>
      </w:r>
      <w:r w:rsidRPr="008E1924">
        <w:rPr>
          <w:rStyle w:val="mord"/>
          <w:rFonts w:ascii="Times New Roman" w:hAnsi="Times New Roman" w:cs="Times New Roman"/>
        </w:rPr>
        <w:t>True</w:t>
      </w:r>
      <w:r w:rsidRPr="008E1924">
        <w:rPr>
          <w:rStyle w:val="vlist-s"/>
          <w:rFonts w:ascii="Times New Roman" w:hAnsi="Times New Roman" w:cs="Times New Roman"/>
        </w:rPr>
        <w:t>​</w:t>
      </w:r>
      <w:r w:rsidRPr="008E1924">
        <w:rPr>
          <w:rFonts w:ascii="Times New Roman" w:hAnsi="Times New Roman" w:cs="Times New Roman"/>
        </w:rPr>
        <w:t xml:space="preserve"> </w:t>
      </w:r>
    </w:p>
    <w:p w14:paraId="2C83A2C8" w14:textId="77777777" w:rsidR="00013D63" w:rsidRPr="008E1924" w:rsidRDefault="00013D63" w:rsidP="008E1924">
      <w:pPr>
        <w:pStyle w:val="NormalWeb"/>
        <w:spacing w:line="360" w:lineRule="auto"/>
      </w:pPr>
      <w:r w:rsidRPr="008E1924">
        <w:t xml:space="preserve">Measles cannot be concluded because the required </w:t>
      </w:r>
      <w:r w:rsidRPr="008E1924">
        <w:rPr>
          <w:rStyle w:val="Strong"/>
        </w:rPr>
        <w:t>Rash</w:t>
      </w:r>
      <w:r w:rsidRPr="008E1924">
        <w:t xml:space="preserve"> fact is missing.</w:t>
      </w:r>
    </w:p>
    <w:p w14:paraId="51089019" w14:textId="53D00AD5" w:rsidR="00013D63" w:rsidRPr="00E22803" w:rsidRDefault="00013D63" w:rsidP="008E192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08CE6D3" w14:textId="6F3C69B0" w:rsidR="00013D63" w:rsidRPr="00E22803" w:rsidRDefault="00013D63" w:rsidP="008E1924">
      <w:pPr>
        <w:pStyle w:val="Heading2"/>
        <w:spacing w:line="360" w:lineRule="auto"/>
        <w:rPr>
          <w:b/>
          <w:bCs/>
          <w:color w:val="auto"/>
          <w:sz w:val="28"/>
          <w:szCs w:val="28"/>
        </w:rPr>
      </w:pPr>
      <w:r w:rsidRPr="00E22803">
        <w:rPr>
          <w:b/>
          <w:bCs/>
          <w:color w:val="auto"/>
          <w:sz w:val="28"/>
          <w:szCs w:val="28"/>
        </w:rPr>
        <w:t>(c) Backward Chaining for Pneumonia</w:t>
      </w:r>
      <w:r w:rsidR="00E22803">
        <w:rPr>
          <w:b/>
          <w:bCs/>
          <w:color w:val="auto"/>
          <w:sz w:val="28"/>
          <w:szCs w:val="28"/>
        </w:rPr>
        <w:t>:</w:t>
      </w:r>
    </w:p>
    <w:p w14:paraId="487FFB07" w14:textId="77777777" w:rsidR="00013D63" w:rsidRPr="008E1924" w:rsidRDefault="00013D63" w:rsidP="008E1924">
      <w:pPr>
        <w:pStyle w:val="NormalWeb"/>
        <w:spacing w:line="360" w:lineRule="auto"/>
      </w:pPr>
      <w:r w:rsidRPr="008E1924">
        <w:t>The goal is:</w:t>
      </w:r>
    </w:p>
    <w:p w14:paraId="70CE153B" w14:textId="77777777" w:rsidR="00013D63" w:rsidRPr="008E1924" w:rsidRDefault="00013D63" w:rsidP="008E1924">
      <w:pPr>
        <w:spacing w:line="360" w:lineRule="auto"/>
        <w:rPr>
          <w:rFonts w:ascii="Times New Roman" w:hAnsi="Times New Roman" w:cs="Times New Roman"/>
        </w:rPr>
      </w:pPr>
      <w:r w:rsidRPr="008E1924">
        <w:rPr>
          <w:rStyle w:val="mord"/>
          <w:rFonts w:ascii="Times New Roman" w:hAnsi="Times New Roman" w:cs="Times New Roman"/>
        </w:rPr>
        <w:t>Pneumonia</w:t>
      </w:r>
      <w:r w:rsidRPr="008E1924">
        <w:rPr>
          <w:rFonts w:ascii="Times New Roman" w:hAnsi="Times New Roman" w:cs="Times New Roman"/>
        </w:rPr>
        <w:t xml:space="preserve"> </w:t>
      </w:r>
    </w:p>
    <w:p w14:paraId="2D116289" w14:textId="77777777" w:rsidR="00013D63" w:rsidRPr="008E1924" w:rsidRDefault="00013D63" w:rsidP="008E1924">
      <w:pPr>
        <w:pStyle w:val="Heading3"/>
        <w:spacing w:line="360" w:lineRule="auto"/>
        <w:rPr>
          <w:color w:val="auto"/>
        </w:rPr>
      </w:pPr>
      <w:r w:rsidRPr="008E1924">
        <w:rPr>
          <w:color w:val="auto"/>
        </w:rPr>
        <w:lastRenderedPageBreak/>
        <w:t>Step 1: Start with the goal</w:t>
      </w:r>
    </w:p>
    <w:p w14:paraId="0EFDDD0B" w14:textId="77777777" w:rsidR="00013D63" w:rsidRPr="008E1924" w:rsidRDefault="00013D63" w:rsidP="008E1924">
      <w:pPr>
        <w:spacing w:line="360" w:lineRule="auto"/>
        <w:rPr>
          <w:rFonts w:ascii="Times New Roman" w:hAnsi="Times New Roman" w:cs="Times New Roman"/>
        </w:rPr>
      </w:pPr>
      <w:r w:rsidRPr="008E1924">
        <w:rPr>
          <w:rStyle w:val="mord"/>
          <w:rFonts w:ascii="Times New Roman" w:hAnsi="Times New Roman" w:cs="Times New Roman"/>
        </w:rPr>
        <w:t>Goal</w:t>
      </w:r>
      <w:r w:rsidRPr="008E1924">
        <w:rPr>
          <w:rStyle w:val="mrel"/>
          <w:rFonts w:ascii="Times New Roman" w:hAnsi="Times New Roman" w:cs="Times New Roman"/>
        </w:rPr>
        <w:t>=</w:t>
      </w:r>
      <w:r w:rsidRPr="008E1924">
        <w:rPr>
          <w:rStyle w:val="mord"/>
          <w:rFonts w:ascii="Times New Roman" w:hAnsi="Times New Roman" w:cs="Times New Roman"/>
        </w:rPr>
        <w:t>P</w:t>
      </w:r>
      <w:r w:rsidRPr="008E1924">
        <w:rPr>
          <w:rFonts w:ascii="Times New Roman" w:hAnsi="Times New Roman" w:cs="Times New Roman"/>
        </w:rPr>
        <w:t xml:space="preserve"> </w:t>
      </w:r>
    </w:p>
    <w:p w14:paraId="3C15961C" w14:textId="77777777" w:rsidR="00013D63" w:rsidRPr="008E1924" w:rsidRDefault="00013D63" w:rsidP="008E1924">
      <w:pPr>
        <w:pStyle w:val="NormalWeb"/>
        <w:spacing w:line="360" w:lineRule="auto"/>
      </w:pPr>
      <w:r w:rsidRPr="008E1924">
        <w:t>Search for a rule that can produce P.</w:t>
      </w:r>
    </w:p>
    <w:p w14:paraId="232C82F8" w14:textId="77777777" w:rsidR="00013D63" w:rsidRPr="008E1924" w:rsidRDefault="00013D63" w:rsidP="008E1924">
      <w:pPr>
        <w:pStyle w:val="NormalWeb"/>
        <w:spacing w:line="360" w:lineRule="auto"/>
      </w:pPr>
      <w:r w:rsidRPr="008E1924">
        <w:t>Rule 3 is:</w:t>
      </w:r>
    </w:p>
    <w:p w14:paraId="7DA932EA" w14:textId="77777777" w:rsidR="00013D63" w:rsidRPr="008E1924" w:rsidRDefault="00013D63" w:rsidP="008E1924">
      <w:pPr>
        <w:spacing w:line="360" w:lineRule="auto"/>
        <w:rPr>
          <w:rFonts w:ascii="Times New Roman" w:hAnsi="Times New Roman" w:cs="Times New Roman"/>
        </w:rPr>
      </w:pPr>
      <w:r w:rsidRPr="008E1924">
        <w:rPr>
          <w:rStyle w:val="mord"/>
          <w:rFonts w:ascii="Times New Roman" w:hAnsi="Times New Roman" w:cs="Times New Roman"/>
        </w:rPr>
        <w:t>C</w:t>
      </w:r>
      <w:r w:rsidRPr="008E1924">
        <w:rPr>
          <w:rStyle w:val="mbin"/>
          <w:rFonts w:ascii="Cambria Math" w:hAnsi="Cambria Math" w:cs="Cambria Math"/>
        </w:rPr>
        <w:t>∧</w:t>
      </w:r>
      <w:r w:rsidRPr="008E1924">
        <w:rPr>
          <w:rStyle w:val="mord"/>
          <w:rFonts w:ascii="Times New Roman" w:hAnsi="Times New Roman" w:cs="Times New Roman"/>
        </w:rPr>
        <w:t>B</w:t>
      </w:r>
      <w:r w:rsidRPr="008E1924">
        <w:rPr>
          <w:rStyle w:val="mrel"/>
          <w:rFonts w:ascii="Times New Roman" w:hAnsi="Times New Roman" w:cs="Times New Roman"/>
        </w:rPr>
        <w:t>→</w:t>
      </w:r>
      <w:r w:rsidRPr="008E1924">
        <w:rPr>
          <w:rStyle w:val="mord"/>
          <w:rFonts w:ascii="Times New Roman" w:hAnsi="Times New Roman" w:cs="Times New Roman"/>
        </w:rPr>
        <w:t>P</w:t>
      </w:r>
      <w:r w:rsidRPr="008E1924">
        <w:rPr>
          <w:rFonts w:ascii="Times New Roman" w:hAnsi="Times New Roman" w:cs="Times New Roman"/>
        </w:rPr>
        <w:t xml:space="preserve"> </w:t>
      </w:r>
    </w:p>
    <w:p w14:paraId="5F133E81" w14:textId="77777777" w:rsidR="00013D63" w:rsidRPr="008E1924" w:rsidRDefault="00013D63" w:rsidP="008E1924">
      <w:pPr>
        <w:pStyle w:val="NormalWeb"/>
        <w:spacing w:line="360" w:lineRule="auto"/>
      </w:pPr>
      <w:r w:rsidRPr="008E1924">
        <w:t>Therefore, reduce the goal into two sub-goals:</w:t>
      </w:r>
    </w:p>
    <w:p w14:paraId="0051D2AE" w14:textId="77777777" w:rsidR="00013D63" w:rsidRPr="008E1924" w:rsidRDefault="00013D63" w:rsidP="008E1924">
      <w:pPr>
        <w:spacing w:line="360" w:lineRule="auto"/>
        <w:rPr>
          <w:rFonts w:ascii="Times New Roman" w:hAnsi="Times New Roman" w:cs="Times New Roman"/>
        </w:rPr>
      </w:pPr>
      <w:r w:rsidRPr="008E1924">
        <w:rPr>
          <w:rStyle w:val="mord"/>
          <w:rFonts w:ascii="Times New Roman" w:hAnsi="Times New Roman" w:cs="Times New Roman"/>
        </w:rPr>
        <w:t>P</w:t>
      </w:r>
      <w:r w:rsidRPr="008E1924">
        <w:rPr>
          <w:rStyle w:val="mrel"/>
          <w:rFonts w:ascii="Cambria Math" w:hAnsi="Cambria Math" w:cs="Cambria Math"/>
        </w:rPr>
        <w:t>⇐</w:t>
      </w:r>
      <w:r w:rsidRPr="008E1924">
        <w:rPr>
          <w:rStyle w:val="mord"/>
          <w:rFonts w:ascii="Times New Roman" w:hAnsi="Times New Roman" w:cs="Times New Roman"/>
        </w:rPr>
        <w:t>C</w:t>
      </w:r>
      <w:r w:rsidRPr="008E1924">
        <w:rPr>
          <w:rStyle w:val="mbin"/>
          <w:rFonts w:ascii="Cambria Math" w:hAnsi="Cambria Math" w:cs="Cambria Math"/>
        </w:rPr>
        <w:t>∧</w:t>
      </w:r>
      <w:r w:rsidRPr="008E1924">
        <w:rPr>
          <w:rStyle w:val="mord"/>
          <w:rFonts w:ascii="Times New Roman" w:hAnsi="Times New Roman" w:cs="Times New Roman"/>
        </w:rPr>
        <w:t>B</w:t>
      </w:r>
      <w:r w:rsidRPr="008E1924">
        <w:rPr>
          <w:rFonts w:ascii="Times New Roman" w:hAnsi="Times New Roman" w:cs="Times New Roman"/>
        </w:rPr>
        <w:t xml:space="preserve"> </w:t>
      </w:r>
    </w:p>
    <w:p w14:paraId="5E0BFB55" w14:textId="77777777" w:rsidR="00013D63" w:rsidRPr="008E1924" w:rsidRDefault="00013D63" w:rsidP="008E1924">
      <w:pPr>
        <w:pStyle w:val="Heading3"/>
        <w:spacing w:line="360" w:lineRule="auto"/>
        <w:rPr>
          <w:color w:val="auto"/>
        </w:rPr>
      </w:pPr>
      <w:r w:rsidRPr="008E1924">
        <w:rPr>
          <w:color w:val="auto"/>
        </w:rPr>
        <w:t>Step 2: Check Cough</w:t>
      </w:r>
    </w:p>
    <w:p w14:paraId="0CB5C679" w14:textId="77777777" w:rsidR="00013D63" w:rsidRPr="008E1924" w:rsidRDefault="00013D63" w:rsidP="008E1924">
      <w:pPr>
        <w:spacing w:line="360" w:lineRule="auto"/>
        <w:rPr>
          <w:rFonts w:ascii="Times New Roman" w:hAnsi="Times New Roman" w:cs="Times New Roman"/>
        </w:rPr>
      </w:pPr>
      <w:r w:rsidRPr="008E1924">
        <w:rPr>
          <w:rStyle w:val="mord"/>
          <w:rFonts w:ascii="Times New Roman" w:hAnsi="Times New Roman" w:cs="Times New Roman"/>
        </w:rPr>
        <w:t>Cough</w:t>
      </w:r>
      <w:r w:rsidRPr="008E1924">
        <w:rPr>
          <w:rStyle w:val="mrel"/>
          <w:rFonts w:ascii="Times New Roman" w:hAnsi="Times New Roman" w:cs="Times New Roman"/>
        </w:rPr>
        <w:t>=</w:t>
      </w:r>
      <w:r w:rsidRPr="008E1924">
        <w:rPr>
          <w:rStyle w:val="mord"/>
          <w:rFonts w:ascii="Times New Roman" w:hAnsi="Times New Roman" w:cs="Times New Roman"/>
        </w:rPr>
        <w:t>True</w:t>
      </w:r>
      <w:r w:rsidRPr="008E1924">
        <w:rPr>
          <w:rFonts w:ascii="Times New Roman" w:hAnsi="Times New Roman" w:cs="Times New Roman"/>
        </w:rPr>
        <w:t xml:space="preserve"> </w:t>
      </w:r>
    </w:p>
    <w:p w14:paraId="348BC29C" w14:textId="77777777" w:rsidR="00013D63" w:rsidRPr="008E1924" w:rsidRDefault="00013D63" w:rsidP="008E1924">
      <w:pPr>
        <w:pStyle w:val="NormalWeb"/>
        <w:spacing w:line="360" w:lineRule="auto"/>
      </w:pPr>
      <w:r w:rsidRPr="008E1924">
        <w:t>This is already present as a fact.</w:t>
      </w:r>
    </w:p>
    <w:p w14:paraId="70B5AC6A" w14:textId="77777777" w:rsidR="00013D63" w:rsidRPr="008E1924" w:rsidRDefault="00013D63" w:rsidP="008E1924">
      <w:pPr>
        <w:pStyle w:val="NormalWeb"/>
        <w:spacing w:line="360" w:lineRule="auto"/>
      </w:pPr>
      <w:r w:rsidRPr="008E1924">
        <w:t>Therefore:</w:t>
      </w:r>
    </w:p>
    <w:p w14:paraId="04A4653C" w14:textId="77777777" w:rsidR="00013D63" w:rsidRPr="008E1924" w:rsidRDefault="00013D63" w:rsidP="008E1924">
      <w:pPr>
        <w:spacing w:line="360" w:lineRule="auto"/>
        <w:rPr>
          <w:rFonts w:ascii="Times New Roman" w:hAnsi="Times New Roman" w:cs="Times New Roman"/>
        </w:rPr>
      </w:pPr>
      <w:r w:rsidRPr="008E1924">
        <w:rPr>
          <w:rStyle w:val="mord"/>
          <w:rFonts w:ascii="Times New Roman" w:hAnsi="Times New Roman" w:cs="Times New Roman"/>
        </w:rPr>
        <w:t>C</w:t>
      </w:r>
      <w:r w:rsidRPr="008E1924">
        <w:rPr>
          <w:rStyle w:val="mrel"/>
          <w:rFonts w:ascii="Times New Roman" w:hAnsi="Times New Roman" w:cs="Times New Roman"/>
        </w:rPr>
        <w:t>=</w:t>
      </w:r>
      <w:r w:rsidRPr="008E1924">
        <w:rPr>
          <w:rStyle w:val="mord"/>
          <w:rFonts w:ascii="Times New Roman" w:hAnsi="Times New Roman" w:cs="Times New Roman"/>
        </w:rPr>
        <w:t>True</w:t>
      </w:r>
      <w:r w:rsidRPr="008E1924">
        <w:rPr>
          <w:rFonts w:ascii="Times New Roman" w:hAnsi="Times New Roman" w:cs="Times New Roman"/>
        </w:rPr>
        <w:t xml:space="preserve"> </w:t>
      </w:r>
    </w:p>
    <w:p w14:paraId="31CC52B0" w14:textId="77777777" w:rsidR="00013D63" w:rsidRPr="008E1924" w:rsidRDefault="00013D63" w:rsidP="008E1924">
      <w:pPr>
        <w:pStyle w:val="Heading3"/>
        <w:spacing w:line="360" w:lineRule="auto"/>
        <w:rPr>
          <w:color w:val="auto"/>
        </w:rPr>
      </w:pPr>
      <w:r w:rsidRPr="008E1924">
        <w:rPr>
          <w:color w:val="auto"/>
        </w:rPr>
        <w:t>Step 3: Check Breathlessness</w:t>
      </w:r>
    </w:p>
    <w:p w14:paraId="068D0401" w14:textId="77777777" w:rsidR="00013D63" w:rsidRPr="008E1924" w:rsidRDefault="00013D63" w:rsidP="008E1924">
      <w:pPr>
        <w:spacing w:line="360" w:lineRule="auto"/>
        <w:rPr>
          <w:rFonts w:ascii="Times New Roman" w:hAnsi="Times New Roman" w:cs="Times New Roman"/>
        </w:rPr>
      </w:pPr>
      <w:r w:rsidRPr="008E1924">
        <w:rPr>
          <w:rStyle w:val="mord"/>
          <w:rFonts w:ascii="Times New Roman" w:hAnsi="Times New Roman" w:cs="Times New Roman"/>
        </w:rPr>
        <w:t>Breathlessness</w:t>
      </w:r>
      <w:r w:rsidRPr="008E1924">
        <w:rPr>
          <w:rStyle w:val="mrel"/>
          <w:rFonts w:ascii="Times New Roman" w:hAnsi="Times New Roman" w:cs="Times New Roman"/>
        </w:rPr>
        <w:t>=</w:t>
      </w:r>
      <w:r w:rsidRPr="008E1924">
        <w:rPr>
          <w:rStyle w:val="mord"/>
          <w:rFonts w:ascii="Times New Roman" w:hAnsi="Times New Roman" w:cs="Times New Roman"/>
        </w:rPr>
        <w:t>True</w:t>
      </w:r>
      <w:r w:rsidRPr="008E1924">
        <w:rPr>
          <w:rFonts w:ascii="Times New Roman" w:hAnsi="Times New Roman" w:cs="Times New Roman"/>
        </w:rPr>
        <w:t xml:space="preserve"> </w:t>
      </w:r>
    </w:p>
    <w:p w14:paraId="6ADF5A93" w14:textId="77777777" w:rsidR="00013D63" w:rsidRPr="008E1924" w:rsidRDefault="00013D63" w:rsidP="008E1924">
      <w:pPr>
        <w:pStyle w:val="NormalWeb"/>
        <w:spacing w:line="360" w:lineRule="auto"/>
      </w:pPr>
      <w:r w:rsidRPr="008E1924">
        <w:t>This is also an initial fact.</w:t>
      </w:r>
    </w:p>
    <w:p w14:paraId="15A2ACCB" w14:textId="77777777" w:rsidR="00013D63" w:rsidRPr="008E1924" w:rsidRDefault="00013D63" w:rsidP="008E1924">
      <w:pPr>
        <w:pStyle w:val="NormalWeb"/>
        <w:spacing w:line="360" w:lineRule="auto"/>
      </w:pPr>
      <w:r w:rsidRPr="008E1924">
        <w:t>Therefore:</w:t>
      </w:r>
    </w:p>
    <w:p w14:paraId="1CCBB719" w14:textId="77777777" w:rsidR="00013D63" w:rsidRPr="008E1924" w:rsidRDefault="00013D63" w:rsidP="008E1924">
      <w:pPr>
        <w:spacing w:line="360" w:lineRule="auto"/>
        <w:rPr>
          <w:rFonts w:ascii="Times New Roman" w:hAnsi="Times New Roman" w:cs="Times New Roman"/>
        </w:rPr>
      </w:pPr>
      <w:r w:rsidRPr="008E1924">
        <w:rPr>
          <w:rStyle w:val="mord"/>
          <w:rFonts w:ascii="Times New Roman" w:hAnsi="Times New Roman" w:cs="Times New Roman"/>
        </w:rPr>
        <w:t>B</w:t>
      </w:r>
      <w:r w:rsidRPr="008E1924">
        <w:rPr>
          <w:rStyle w:val="mrel"/>
          <w:rFonts w:ascii="Times New Roman" w:hAnsi="Times New Roman" w:cs="Times New Roman"/>
        </w:rPr>
        <w:t>=</w:t>
      </w:r>
      <w:r w:rsidRPr="008E1924">
        <w:rPr>
          <w:rStyle w:val="mord"/>
          <w:rFonts w:ascii="Times New Roman" w:hAnsi="Times New Roman" w:cs="Times New Roman"/>
        </w:rPr>
        <w:t>True</w:t>
      </w:r>
      <w:r w:rsidRPr="008E1924">
        <w:rPr>
          <w:rFonts w:ascii="Times New Roman" w:hAnsi="Times New Roman" w:cs="Times New Roman"/>
        </w:rPr>
        <w:t xml:space="preserve"> </w:t>
      </w:r>
    </w:p>
    <w:p w14:paraId="4E3BFB45" w14:textId="77777777" w:rsidR="00013D63" w:rsidRPr="008E1924" w:rsidRDefault="00013D63" w:rsidP="008E1924">
      <w:pPr>
        <w:pStyle w:val="Heading3"/>
        <w:spacing w:line="360" w:lineRule="auto"/>
        <w:rPr>
          <w:color w:val="auto"/>
        </w:rPr>
      </w:pPr>
      <w:r w:rsidRPr="008E1924">
        <w:rPr>
          <w:color w:val="auto"/>
        </w:rPr>
        <w:t>Goal Reduction Tree</w:t>
      </w:r>
    </w:p>
    <w:p w14:paraId="6E2360F4" w14:textId="77777777" w:rsidR="00013D63" w:rsidRPr="008E1924" w:rsidRDefault="00013D63" w:rsidP="008E1924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8E1924">
        <w:rPr>
          <w:rStyle w:val="HTMLCode"/>
          <w:rFonts w:ascii="Times New Roman" w:hAnsi="Times New Roman" w:cs="Times New Roman"/>
        </w:rPr>
        <w:t xml:space="preserve">              Pneumonia (P)</w:t>
      </w:r>
    </w:p>
    <w:p w14:paraId="5E4B5724" w14:textId="77777777" w:rsidR="00013D63" w:rsidRPr="008E1924" w:rsidRDefault="00013D63" w:rsidP="008E1924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8E1924">
        <w:rPr>
          <w:rStyle w:val="HTMLCode"/>
          <w:rFonts w:ascii="Times New Roman" w:hAnsi="Times New Roman" w:cs="Times New Roman"/>
        </w:rPr>
        <w:t xml:space="preserve">                    |</w:t>
      </w:r>
    </w:p>
    <w:p w14:paraId="0B5AEC81" w14:textId="77777777" w:rsidR="00013D63" w:rsidRPr="008E1924" w:rsidRDefault="00013D63" w:rsidP="008E1924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8E1924">
        <w:rPr>
          <w:rStyle w:val="HTMLCode"/>
          <w:rFonts w:ascii="Times New Roman" w:hAnsi="Times New Roman" w:cs="Times New Roman"/>
        </w:rPr>
        <w:t xml:space="preserve">             Cough AND Breathlessness</w:t>
      </w:r>
    </w:p>
    <w:p w14:paraId="3A2FBDF9" w14:textId="77777777" w:rsidR="00013D63" w:rsidRPr="008E1924" w:rsidRDefault="00013D63" w:rsidP="008E1924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8E1924">
        <w:rPr>
          <w:rStyle w:val="HTMLCode"/>
          <w:rFonts w:ascii="Times New Roman" w:hAnsi="Times New Roman" w:cs="Times New Roman"/>
        </w:rPr>
        <w:t xml:space="preserve">                 /          \</w:t>
      </w:r>
    </w:p>
    <w:p w14:paraId="5497BA45" w14:textId="77777777" w:rsidR="00013D63" w:rsidRPr="008E1924" w:rsidRDefault="00013D63" w:rsidP="008E1924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8E1924">
        <w:rPr>
          <w:rStyle w:val="HTMLCode"/>
          <w:rFonts w:ascii="Times New Roman" w:hAnsi="Times New Roman" w:cs="Times New Roman"/>
        </w:rPr>
        <w:t xml:space="preserve">                /            \</w:t>
      </w:r>
    </w:p>
    <w:p w14:paraId="5BD1C77A" w14:textId="77777777" w:rsidR="00013D63" w:rsidRPr="008E1924" w:rsidRDefault="00013D63" w:rsidP="008E1924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8E1924">
        <w:rPr>
          <w:rStyle w:val="HTMLCode"/>
          <w:rFonts w:ascii="Times New Roman" w:hAnsi="Times New Roman" w:cs="Times New Roman"/>
        </w:rPr>
        <w:t xml:space="preserve">        Cough = True    Breathlessness = True</w:t>
      </w:r>
    </w:p>
    <w:p w14:paraId="19DE6811" w14:textId="77777777" w:rsidR="00013D63" w:rsidRPr="008E1924" w:rsidRDefault="00013D63" w:rsidP="008E1924">
      <w:pPr>
        <w:pStyle w:val="HTMLPreformatted"/>
        <w:spacing w:line="360" w:lineRule="auto"/>
        <w:rPr>
          <w:rFonts w:ascii="Times New Roman" w:hAnsi="Times New Roman" w:cs="Times New Roman"/>
        </w:rPr>
      </w:pPr>
      <w:r w:rsidRPr="008E1924">
        <w:rPr>
          <w:rStyle w:val="HTMLCode"/>
          <w:rFonts w:ascii="Times New Roman" w:hAnsi="Times New Roman" w:cs="Times New Roman"/>
        </w:rPr>
        <w:t xml:space="preserve">             </w:t>
      </w:r>
      <w:r w:rsidRPr="008E1924">
        <w:rPr>
          <w:rStyle w:val="HTMLCode"/>
          <w:rFonts w:ascii="Segoe UI Symbol" w:hAnsi="Segoe UI Symbol" w:cs="Segoe UI Symbol"/>
        </w:rPr>
        <w:t>✓</w:t>
      </w:r>
      <w:r w:rsidRPr="008E1924">
        <w:rPr>
          <w:rStyle w:val="HTMLCode"/>
          <w:rFonts w:ascii="Times New Roman" w:hAnsi="Times New Roman" w:cs="Times New Roman"/>
        </w:rPr>
        <w:t xml:space="preserve">                 </w:t>
      </w:r>
      <w:r w:rsidRPr="008E1924">
        <w:rPr>
          <w:rStyle w:val="HTMLCode"/>
          <w:rFonts w:ascii="Segoe UI Symbol" w:hAnsi="Segoe UI Symbol" w:cs="Segoe UI Symbol"/>
        </w:rPr>
        <w:t>✓</w:t>
      </w:r>
    </w:p>
    <w:p w14:paraId="044B185D" w14:textId="77777777" w:rsidR="00013D63" w:rsidRPr="008E1924" w:rsidRDefault="00013D63" w:rsidP="008E1924">
      <w:pPr>
        <w:pStyle w:val="NormalWeb"/>
        <w:spacing w:line="360" w:lineRule="auto"/>
      </w:pPr>
      <w:r w:rsidRPr="008E1924">
        <w:t>Both sub-goals are satisfied.</w:t>
      </w:r>
    </w:p>
    <w:p w14:paraId="4FF26680" w14:textId="77777777" w:rsidR="00013D63" w:rsidRPr="008E1924" w:rsidRDefault="00013D63" w:rsidP="008E1924">
      <w:pPr>
        <w:pStyle w:val="Heading3"/>
        <w:spacing w:line="360" w:lineRule="auto"/>
        <w:rPr>
          <w:color w:val="auto"/>
        </w:rPr>
      </w:pPr>
      <w:r w:rsidRPr="008E1924">
        <w:rPr>
          <w:color w:val="auto"/>
        </w:rPr>
        <w:t>Conclusion</w:t>
      </w:r>
    </w:p>
    <w:p w14:paraId="2153179D" w14:textId="77777777" w:rsidR="00013D63" w:rsidRPr="008E1924" w:rsidRDefault="00013D63" w:rsidP="008E1924">
      <w:pPr>
        <w:spacing w:line="360" w:lineRule="auto"/>
        <w:rPr>
          <w:rFonts w:ascii="Times New Roman" w:hAnsi="Times New Roman" w:cs="Times New Roman"/>
        </w:rPr>
      </w:pPr>
      <w:r w:rsidRPr="008E1924">
        <w:rPr>
          <w:rStyle w:val="mord"/>
          <w:rFonts w:ascii="Times New Roman" w:hAnsi="Times New Roman" w:cs="Times New Roman"/>
        </w:rPr>
        <w:t>Patient</w:t>
      </w:r>
      <w:r w:rsidRPr="008E1924">
        <w:rPr>
          <w:rStyle w:val="mspace"/>
          <w:rFonts w:ascii="Times New Roman" w:hAnsi="Times New Roman" w:cs="Times New Roman"/>
        </w:rPr>
        <w:t> </w:t>
      </w:r>
      <w:r w:rsidRPr="008E1924">
        <w:rPr>
          <w:rStyle w:val="mord"/>
          <w:rFonts w:ascii="Times New Roman" w:hAnsi="Times New Roman" w:cs="Times New Roman"/>
        </w:rPr>
        <w:t>A</w:t>
      </w:r>
      <w:r w:rsidRPr="008E1924">
        <w:rPr>
          <w:rStyle w:val="mspace"/>
          <w:rFonts w:ascii="Times New Roman" w:hAnsi="Times New Roman" w:cs="Times New Roman"/>
        </w:rPr>
        <w:t> </w:t>
      </w:r>
      <w:r w:rsidRPr="008E1924">
        <w:rPr>
          <w:rStyle w:val="mord"/>
          <w:rFonts w:ascii="Times New Roman" w:hAnsi="Times New Roman" w:cs="Times New Roman"/>
        </w:rPr>
        <w:t>has</w:t>
      </w:r>
      <w:r w:rsidRPr="008E1924">
        <w:rPr>
          <w:rStyle w:val="mspace"/>
          <w:rFonts w:ascii="Times New Roman" w:hAnsi="Times New Roman" w:cs="Times New Roman"/>
        </w:rPr>
        <w:t> </w:t>
      </w:r>
      <w:r w:rsidRPr="008E1924">
        <w:rPr>
          <w:rStyle w:val="mord"/>
          <w:rFonts w:ascii="Times New Roman" w:hAnsi="Times New Roman" w:cs="Times New Roman"/>
        </w:rPr>
        <w:t>Pneumonia</w:t>
      </w:r>
      <w:r w:rsidRPr="008E1924">
        <w:rPr>
          <w:rStyle w:val="vlist-s"/>
          <w:rFonts w:ascii="Times New Roman" w:hAnsi="Times New Roman" w:cs="Times New Roman"/>
        </w:rPr>
        <w:t>​</w:t>
      </w:r>
      <w:r w:rsidRPr="008E1924">
        <w:rPr>
          <w:rFonts w:ascii="Times New Roman" w:hAnsi="Times New Roman" w:cs="Times New Roman"/>
        </w:rPr>
        <w:t xml:space="preserve"> </w:t>
      </w:r>
    </w:p>
    <w:p w14:paraId="0BBDB715" w14:textId="77777777" w:rsidR="00013D63" w:rsidRPr="008E1924" w:rsidRDefault="00013D63" w:rsidP="008E1924">
      <w:pPr>
        <w:pStyle w:val="NormalWeb"/>
        <w:spacing w:line="360" w:lineRule="auto"/>
      </w:pPr>
      <w:r w:rsidRPr="008E1924">
        <w:lastRenderedPageBreak/>
        <w:t xml:space="preserve">The goal is successfully proved using </w:t>
      </w:r>
      <w:r w:rsidRPr="008E1924">
        <w:rPr>
          <w:rStyle w:val="Strong"/>
        </w:rPr>
        <w:t>Backward Chaining</w:t>
      </w:r>
      <w:r w:rsidRPr="008E1924">
        <w:t>.</w:t>
      </w:r>
    </w:p>
    <w:p w14:paraId="068FA787" w14:textId="4CCD2EBE" w:rsidR="00A62C7A" w:rsidRPr="00A62C7A" w:rsidRDefault="00A62C7A" w:rsidP="00A62C7A">
      <w:pPr>
        <w:pStyle w:val="Heading1"/>
        <w:spacing w:line="360" w:lineRule="auto"/>
        <w:rPr>
          <w:b/>
          <w:bCs/>
          <w:color w:val="auto"/>
          <w:lang w:val="en-IN"/>
        </w:rPr>
      </w:pPr>
      <w:r w:rsidRPr="00A62C7A">
        <w:rPr>
          <w:b/>
          <w:bCs/>
          <w:color w:val="auto"/>
        </w:rPr>
        <w:t xml:space="preserve">2 </w:t>
      </w:r>
      <w:r w:rsidRPr="00A62C7A">
        <w:rPr>
          <w:b/>
          <w:bCs/>
          <w:color w:val="auto"/>
        </w:rPr>
        <w:t>.)</w:t>
      </w:r>
      <w:r w:rsidRPr="00A62C7A">
        <w:rPr>
          <w:b/>
          <w:bCs/>
          <w:color w:val="auto"/>
        </w:rPr>
        <w:t>AUTONOMOUS TRAFFIC MANAGEMENT AGENT</w:t>
      </w:r>
      <w:r w:rsidR="00E22803">
        <w:rPr>
          <w:b/>
          <w:bCs/>
          <w:color w:val="auto"/>
        </w:rPr>
        <w:t>:</w:t>
      </w:r>
    </w:p>
    <w:p w14:paraId="501A9865" w14:textId="77777777" w:rsidR="00A62C7A" w:rsidRPr="00A62C7A" w:rsidRDefault="00A62C7A" w:rsidP="00A62C7A">
      <w:pPr>
        <w:pStyle w:val="NormalWeb"/>
        <w:spacing w:line="360" w:lineRule="auto"/>
      </w:pPr>
      <w:r w:rsidRPr="00A62C7A">
        <w:t xml:space="preserve">The case uses a First-Order Logic knowledge base for emergency vehicle routing. </w:t>
      </w:r>
    </w:p>
    <w:p w14:paraId="275536EE" w14:textId="2A4C5106" w:rsidR="00A62C7A" w:rsidRPr="00A62C7A" w:rsidRDefault="00A62C7A" w:rsidP="00A62C7A">
      <w:pPr>
        <w:pStyle w:val="Heading2"/>
        <w:spacing w:line="360" w:lineRule="auto"/>
        <w:rPr>
          <w:b/>
          <w:bCs/>
          <w:color w:val="auto"/>
        </w:rPr>
      </w:pPr>
      <w:r w:rsidRPr="00A62C7A">
        <w:rPr>
          <w:b/>
          <w:bCs/>
          <w:color w:val="auto"/>
        </w:rPr>
        <w:t>(a) Unification</w:t>
      </w:r>
      <w:r w:rsidR="00E22803">
        <w:rPr>
          <w:b/>
          <w:bCs/>
          <w:color w:val="auto"/>
        </w:rPr>
        <w:t>:</w:t>
      </w:r>
    </w:p>
    <w:p w14:paraId="0B2912F1" w14:textId="77777777" w:rsidR="00A62C7A" w:rsidRPr="00A62C7A" w:rsidRDefault="00A62C7A" w:rsidP="00A62C7A">
      <w:pPr>
        <w:pStyle w:val="Heading3"/>
        <w:spacing w:line="360" w:lineRule="auto"/>
        <w:rPr>
          <w:color w:val="auto"/>
        </w:rPr>
      </w:pPr>
      <w:r w:rsidRPr="00A62C7A">
        <w:rPr>
          <w:color w:val="auto"/>
        </w:rPr>
        <w:t>Rule 1</w:t>
      </w:r>
    </w:p>
    <w:p w14:paraId="41C87028" w14:textId="77777777" w:rsidR="00A62C7A" w:rsidRPr="00A62C7A" w:rsidRDefault="00A62C7A" w:rsidP="00A62C7A">
      <w:pPr>
        <w:spacing w:line="360" w:lineRule="auto"/>
        <w:rPr>
          <w:rFonts w:ascii="Times New Roman" w:hAnsi="Times New Roman" w:cs="Times New Roman"/>
        </w:rPr>
      </w:pPr>
      <w:r w:rsidRPr="00A62C7A">
        <w:rPr>
          <w:rStyle w:val="mord"/>
          <w:rFonts w:ascii="Cambria Math" w:hAnsi="Cambria Math" w:cs="Cambria Math"/>
        </w:rPr>
        <w:t>∀</w:t>
      </w:r>
      <w:r w:rsidRPr="00A62C7A">
        <w:rPr>
          <w:rStyle w:val="mord"/>
          <w:rFonts w:ascii="Times New Roman" w:hAnsi="Times New Roman" w:cs="Times New Roman"/>
        </w:rPr>
        <w:t>x</w:t>
      </w:r>
      <w:r w:rsidRPr="00A62C7A">
        <w:rPr>
          <w:rStyle w:val="mopen"/>
          <w:rFonts w:ascii="Times New Roman" w:hAnsi="Times New Roman" w:cs="Times New Roman"/>
        </w:rPr>
        <w:t>[</w:t>
      </w:r>
      <w:r w:rsidRPr="00A62C7A">
        <w:rPr>
          <w:rStyle w:val="mord"/>
          <w:rFonts w:ascii="Times New Roman" w:hAnsi="Times New Roman" w:cs="Times New Roman"/>
        </w:rPr>
        <w:t>Vehicle</w:t>
      </w:r>
      <w:r w:rsidRPr="00A62C7A">
        <w:rPr>
          <w:rStyle w:val="mopen"/>
          <w:rFonts w:ascii="Times New Roman" w:hAnsi="Times New Roman" w:cs="Times New Roman"/>
        </w:rPr>
        <w:t>(</w:t>
      </w:r>
      <w:r w:rsidRPr="00A62C7A">
        <w:rPr>
          <w:rStyle w:val="mord"/>
          <w:rFonts w:ascii="Times New Roman" w:hAnsi="Times New Roman" w:cs="Times New Roman"/>
        </w:rPr>
        <w:t>x</w:t>
      </w:r>
      <w:r w:rsidRPr="00A62C7A">
        <w:rPr>
          <w:rStyle w:val="mclose"/>
          <w:rFonts w:ascii="Times New Roman" w:hAnsi="Times New Roman" w:cs="Times New Roman"/>
        </w:rPr>
        <w:t>)</w:t>
      </w:r>
      <w:r w:rsidRPr="00A62C7A">
        <w:rPr>
          <w:rStyle w:val="mbin"/>
          <w:rFonts w:ascii="Cambria Math" w:hAnsi="Cambria Math" w:cs="Cambria Math"/>
        </w:rPr>
        <w:t>∧</w:t>
      </w:r>
      <w:r w:rsidRPr="00A62C7A">
        <w:rPr>
          <w:rStyle w:val="mord"/>
          <w:rFonts w:ascii="Times New Roman" w:hAnsi="Times New Roman" w:cs="Times New Roman"/>
        </w:rPr>
        <w:t>EmergencyType</w:t>
      </w:r>
      <w:r w:rsidRPr="00A62C7A">
        <w:rPr>
          <w:rStyle w:val="mopen"/>
          <w:rFonts w:ascii="Times New Roman" w:hAnsi="Times New Roman" w:cs="Times New Roman"/>
        </w:rPr>
        <w:t>(</w:t>
      </w:r>
      <w:r w:rsidRPr="00A62C7A">
        <w:rPr>
          <w:rStyle w:val="mord"/>
          <w:rFonts w:ascii="Times New Roman" w:hAnsi="Times New Roman" w:cs="Times New Roman"/>
        </w:rPr>
        <w:t>x</w:t>
      </w:r>
      <w:r w:rsidRPr="00A62C7A">
        <w:rPr>
          <w:rStyle w:val="mclose"/>
          <w:rFonts w:ascii="Times New Roman" w:hAnsi="Times New Roman" w:cs="Times New Roman"/>
        </w:rPr>
        <w:t>)</w:t>
      </w:r>
      <w:r w:rsidRPr="00A62C7A">
        <w:rPr>
          <w:rStyle w:val="mrel"/>
          <w:rFonts w:ascii="Times New Roman" w:hAnsi="Times New Roman" w:cs="Times New Roman"/>
        </w:rPr>
        <w:t>→</w:t>
      </w:r>
      <w:r w:rsidRPr="00A62C7A">
        <w:rPr>
          <w:rStyle w:val="mord"/>
          <w:rFonts w:ascii="Times New Roman" w:hAnsi="Times New Roman" w:cs="Times New Roman"/>
        </w:rPr>
        <w:t>ClearPath</w:t>
      </w:r>
      <w:r w:rsidRPr="00A62C7A">
        <w:rPr>
          <w:rStyle w:val="mopen"/>
          <w:rFonts w:ascii="Times New Roman" w:hAnsi="Times New Roman" w:cs="Times New Roman"/>
        </w:rPr>
        <w:t>(</w:t>
      </w:r>
      <w:r w:rsidRPr="00A62C7A">
        <w:rPr>
          <w:rStyle w:val="mord"/>
          <w:rFonts w:ascii="Times New Roman" w:hAnsi="Times New Roman" w:cs="Times New Roman"/>
        </w:rPr>
        <w:t>x</w:t>
      </w:r>
      <w:r w:rsidRPr="00A62C7A">
        <w:rPr>
          <w:rStyle w:val="mclose"/>
          <w:rFonts w:ascii="Times New Roman" w:hAnsi="Times New Roman" w:cs="Times New Roman"/>
        </w:rPr>
        <w:t>)]</w:t>
      </w:r>
      <w:r w:rsidRPr="00A62C7A">
        <w:rPr>
          <w:rFonts w:ascii="Times New Roman" w:hAnsi="Times New Roman" w:cs="Times New Roman"/>
        </w:rPr>
        <w:t xml:space="preserve"> </w:t>
      </w:r>
    </w:p>
    <w:p w14:paraId="418388BF" w14:textId="77777777" w:rsidR="00A62C7A" w:rsidRPr="00A62C7A" w:rsidRDefault="00A62C7A" w:rsidP="00A62C7A">
      <w:pPr>
        <w:pStyle w:val="NormalWeb"/>
        <w:spacing w:line="360" w:lineRule="auto"/>
      </w:pPr>
      <w:r w:rsidRPr="00A62C7A">
        <w:t>The given facts include:</w:t>
      </w:r>
    </w:p>
    <w:p w14:paraId="6E21D589" w14:textId="77777777" w:rsidR="00A62C7A" w:rsidRPr="00A62C7A" w:rsidRDefault="00A62C7A" w:rsidP="00A62C7A">
      <w:pPr>
        <w:spacing w:line="360" w:lineRule="auto"/>
        <w:rPr>
          <w:rFonts w:ascii="Times New Roman" w:hAnsi="Times New Roman" w:cs="Times New Roman"/>
        </w:rPr>
      </w:pPr>
      <w:r w:rsidRPr="00A62C7A">
        <w:rPr>
          <w:rStyle w:val="mord"/>
          <w:rFonts w:ascii="Times New Roman" w:hAnsi="Times New Roman" w:cs="Times New Roman"/>
        </w:rPr>
        <w:t>Vehicle</w:t>
      </w:r>
      <w:r w:rsidRPr="00A62C7A">
        <w:rPr>
          <w:rStyle w:val="mopen"/>
          <w:rFonts w:ascii="Times New Roman" w:hAnsi="Times New Roman" w:cs="Times New Roman"/>
        </w:rPr>
        <w:t>(</w:t>
      </w:r>
      <w:r w:rsidRPr="00A62C7A">
        <w:rPr>
          <w:rStyle w:val="mord"/>
          <w:rFonts w:ascii="Times New Roman" w:hAnsi="Times New Roman" w:cs="Times New Roman"/>
        </w:rPr>
        <w:t>Ambulance</w:t>
      </w:r>
      <w:r w:rsidRPr="00A62C7A">
        <w:rPr>
          <w:rStyle w:val="mclose"/>
          <w:rFonts w:ascii="Times New Roman" w:hAnsi="Times New Roman" w:cs="Times New Roman"/>
        </w:rPr>
        <w:t>)</w:t>
      </w:r>
      <w:r w:rsidRPr="00A62C7A">
        <w:rPr>
          <w:rFonts w:ascii="Times New Roman" w:hAnsi="Times New Roman" w:cs="Times New Roman"/>
        </w:rPr>
        <w:t xml:space="preserve"> </w:t>
      </w:r>
      <w:r w:rsidRPr="00A62C7A">
        <w:rPr>
          <w:rStyle w:val="mord"/>
          <w:rFonts w:ascii="Times New Roman" w:hAnsi="Times New Roman" w:cs="Times New Roman"/>
        </w:rPr>
        <w:t>EmergencyType</w:t>
      </w:r>
      <w:r w:rsidRPr="00A62C7A">
        <w:rPr>
          <w:rStyle w:val="mopen"/>
          <w:rFonts w:ascii="Times New Roman" w:hAnsi="Times New Roman" w:cs="Times New Roman"/>
        </w:rPr>
        <w:t>(</w:t>
      </w:r>
      <w:r w:rsidRPr="00A62C7A">
        <w:rPr>
          <w:rStyle w:val="mord"/>
          <w:rFonts w:ascii="Times New Roman" w:hAnsi="Times New Roman" w:cs="Times New Roman"/>
        </w:rPr>
        <w:t>Ambulance</w:t>
      </w:r>
      <w:r w:rsidRPr="00A62C7A">
        <w:rPr>
          <w:rStyle w:val="mclose"/>
          <w:rFonts w:ascii="Times New Roman" w:hAnsi="Times New Roman" w:cs="Times New Roman"/>
        </w:rPr>
        <w:t>)</w:t>
      </w:r>
      <w:r w:rsidRPr="00A62C7A">
        <w:rPr>
          <w:rFonts w:ascii="Times New Roman" w:hAnsi="Times New Roman" w:cs="Times New Roman"/>
        </w:rPr>
        <w:t xml:space="preserve"> </w:t>
      </w:r>
    </w:p>
    <w:p w14:paraId="2309D3EB" w14:textId="77777777" w:rsidR="00A62C7A" w:rsidRPr="00A62C7A" w:rsidRDefault="00A62C7A" w:rsidP="00A62C7A">
      <w:pPr>
        <w:pStyle w:val="NormalWeb"/>
        <w:spacing w:line="360" w:lineRule="auto"/>
      </w:pPr>
      <w:r w:rsidRPr="00A62C7A">
        <w:t>We want to match:</w:t>
      </w:r>
    </w:p>
    <w:p w14:paraId="4B13AE9E" w14:textId="77777777" w:rsidR="00A62C7A" w:rsidRPr="00A62C7A" w:rsidRDefault="00A62C7A" w:rsidP="00A62C7A">
      <w:pPr>
        <w:spacing w:line="360" w:lineRule="auto"/>
        <w:rPr>
          <w:rFonts w:ascii="Times New Roman" w:hAnsi="Times New Roman" w:cs="Times New Roman"/>
        </w:rPr>
      </w:pPr>
      <w:r w:rsidRPr="00A62C7A">
        <w:rPr>
          <w:rStyle w:val="mord"/>
          <w:rFonts w:ascii="Times New Roman" w:hAnsi="Times New Roman" w:cs="Times New Roman"/>
        </w:rPr>
        <w:t>Vehicle</w:t>
      </w:r>
      <w:r w:rsidRPr="00A62C7A">
        <w:rPr>
          <w:rStyle w:val="mopen"/>
          <w:rFonts w:ascii="Times New Roman" w:hAnsi="Times New Roman" w:cs="Times New Roman"/>
        </w:rPr>
        <w:t>(</w:t>
      </w:r>
      <w:r w:rsidRPr="00A62C7A">
        <w:rPr>
          <w:rStyle w:val="mord"/>
          <w:rFonts w:ascii="Times New Roman" w:hAnsi="Times New Roman" w:cs="Times New Roman"/>
        </w:rPr>
        <w:t>x</w:t>
      </w:r>
      <w:r w:rsidRPr="00A62C7A">
        <w:rPr>
          <w:rStyle w:val="mclose"/>
          <w:rFonts w:ascii="Times New Roman" w:hAnsi="Times New Roman" w:cs="Times New Roman"/>
        </w:rPr>
        <w:t>)</w:t>
      </w:r>
      <w:r w:rsidRPr="00A62C7A">
        <w:rPr>
          <w:rFonts w:ascii="Times New Roman" w:hAnsi="Times New Roman" w:cs="Times New Roman"/>
        </w:rPr>
        <w:t xml:space="preserve"> </w:t>
      </w:r>
    </w:p>
    <w:p w14:paraId="4D1ED1D8" w14:textId="77777777" w:rsidR="00A62C7A" w:rsidRPr="00A62C7A" w:rsidRDefault="00A62C7A" w:rsidP="00A62C7A">
      <w:pPr>
        <w:pStyle w:val="NormalWeb"/>
        <w:spacing w:line="360" w:lineRule="auto"/>
      </w:pPr>
      <w:r w:rsidRPr="00A62C7A">
        <w:t>with:</w:t>
      </w:r>
    </w:p>
    <w:p w14:paraId="32651B45" w14:textId="77777777" w:rsidR="00A62C7A" w:rsidRPr="00A62C7A" w:rsidRDefault="00A62C7A" w:rsidP="00A62C7A">
      <w:pPr>
        <w:spacing w:line="360" w:lineRule="auto"/>
        <w:rPr>
          <w:rFonts w:ascii="Times New Roman" w:hAnsi="Times New Roman" w:cs="Times New Roman"/>
        </w:rPr>
      </w:pPr>
      <w:r w:rsidRPr="00A62C7A">
        <w:rPr>
          <w:rStyle w:val="mord"/>
          <w:rFonts w:ascii="Times New Roman" w:hAnsi="Times New Roman" w:cs="Times New Roman"/>
        </w:rPr>
        <w:t>Vehicle</w:t>
      </w:r>
      <w:r w:rsidRPr="00A62C7A">
        <w:rPr>
          <w:rStyle w:val="mopen"/>
          <w:rFonts w:ascii="Times New Roman" w:hAnsi="Times New Roman" w:cs="Times New Roman"/>
        </w:rPr>
        <w:t>(</w:t>
      </w:r>
      <w:r w:rsidRPr="00A62C7A">
        <w:rPr>
          <w:rStyle w:val="mord"/>
          <w:rFonts w:ascii="Times New Roman" w:hAnsi="Times New Roman" w:cs="Times New Roman"/>
        </w:rPr>
        <w:t>Ambulance</w:t>
      </w:r>
      <w:r w:rsidRPr="00A62C7A">
        <w:rPr>
          <w:rStyle w:val="mclose"/>
          <w:rFonts w:ascii="Times New Roman" w:hAnsi="Times New Roman" w:cs="Times New Roman"/>
        </w:rPr>
        <w:t>)</w:t>
      </w:r>
      <w:r w:rsidRPr="00A62C7A">
        <w:rPr>
          <w:rFonts w:ascii="Times New Roman" w:hAnsi="Times New Roman" w:cs="Times New Roman"/>
        </w:rPr>
        <w:t xml:space="preserve"> </w:t>
      </w:r>
    </w:p>
    <w:p w14:paraId="6BD3EAB3" w14:textId="77777777" w:rsidR="00A62C7A" w:rsidRPr="00A62C7A" w:rsidRDefault="00A62C7A" w:rsidP="00A62C7A">
      <w:pPr>
        <w:pStyle w:val="NormalWeb"/>
        <w:spacing w:line="360" w:lineRule="auto"/>
      </w:pPr>
      <w:r w:rsidRPr="00A62C7A">
        <w:t>Therefore:</w:t>
      </w:r>
    </w:p>
    <w:p w14:paraId="3BDFBD8E" w14:textId="77777777" w:rsidR="00A62C7A" w:rsidRPr="00A62C7A" w:rsidRDefault="00A62C7A" w:rsidP="00A62C7A">
      <w:pPr>
        <w:spacing w:line="360" w:lineRule="auto"/>
        <w:rPr>
          <w:rFonts w:ascii="Times New Roman" w:hAnsi="Times New Roman" w:cs="Times New Roman"/>
        </w:rPr>
      </w:pPr>
      <w:r w:rsidRPr="00A62C7A">
        <w:rPr>
          <w:rStyle w:val="mord"/>
          <w:rFonts w:ascii="Times New Roman" w:hAnsi="Times New Roman" w:cs="Times New Roman"/>
        </w:rPr>
        <w:t>x/Ambulance</w:t>
      </w:r>
      <w:r w:rsidRPr="00A62C7A">
        <w:rPr>
          <w:rFonts w:ascii="Times New Roman" w:hAnsi="Times New Roman" w:cs="Times New Roman"/>
        </w:rPr>
        <w:t xml:space="preserve"> </w:t>
      </w:r>
    </w:p>
    <w:p w14:paraId="1177B30D" w14:textId="77777777" w:rsidR="00A62C7A" w:rsidRPr="00A62C7A" w:rsidRDefault="00A62C7A" w:rsidP="00A62C7A">
      <w:pPr>
        <w:pStyle w:val="Heading3"/>
        <w:spacing w:line="360" w:lineRule="auto"/>
        <w:rPr>
          <w:color w:val="auto"/>
        </w:rPr>
      </w:pPr>
      <w:r w:rsidRPr="00A62C7A">
        <w:rPr>
          <w:color w:val="auto"/>
        </w:rPr>
        <w:t>Substitution</w:t>
      </w:r>
    </w:p>
    <w:p w14:paraId="381CB19F" w14:textId="77777777" w:rsidR="00A62C7A" w:rsidRPr="00A62C7A" w:rsidRDefault="00A62C7A" w:rsidP="00A62C7A">
      <w:pPr>
        <w:spacing w:line="360" w:lineRule="auto"/>
        <w:rPr>
          <w:rFonts w:ascii="Times New Roman" w:hAnsi="Times New Roman" w:cs="Times New Roman"/>
        </w:rPr>
      </w:pPr>
      <w:r w:rsidRPr="00A62C7A">
        <w:rPr>
          <w:rStyle w:val="mord"/>
          <w:rFonts w:ascii="Times New Roman" w:hAnsi="Times New Roman" w:cs="Times New Roman"/>
        </w:rPr>
        <w:t>θ</w:t>
      </w:r>
      <w:r w:rsidRPr="00A62C7A">
        <w:rPr>
          <w:rStyle w:val="mrel"/>
          <w:rFonts w:ascii="Times New Roman" w:hAnsi="Times New Roman" w:cs="Times New Roman"/>
        </w:rPr>
        <w:t>=</w:t>
      </w:r>
      <w:r w:rsidRPr="00A62C7A">
        <w:rPr>
          <w:rStyle w:val="mopen"/>
          <w:rFonts w:ascii="Times New Roman" w:hAnsi="Times New Roman" w:cs="Times New Roman"/>
        </w:rPr>
        <w:t>{</w:t>
      </w:r>
      <w:r w:rsidRPr="00A62C7A">
        <w:rPr>
          <w:rStyle w:val="mord"/>
          <w:rFonts w:ascii="Times New Roman" w:hAnsi="Times New Roman" w:cs="Times New Roman"/>
        </w:rPr>
        <w:t>x/Ambulance</w:t>
      </w:r>
      <w:r w:rsidRPr="00A62C7A">
        <w:rPr>
          <w:rStyle w:val="mclose"/>
          <w:rFonts w:ascii="Times New Roman" w:hAnsi="Times New Roman" w:cs="Times New Roman"/>
        </w:rPr>
        <w:t>}</w:t>
      </w:r>
      <w:r w:rsidRPr="00A62C7A">
        <w:rPr>
          <w:rStyle w:val="vlist-s"/>
          <w:rFonts w:ascii="Times New Roman" w:hAnsi="Times New Roman" w:cs="Times New Roman"/>
        </w:rPr>
        <w:t>​</w:t>
      </w:r>
      <w:r w:rsidRPr="00A62C7A">
        <w:rPr>
          <w:rFonts w:ascii="Times New Roman" w:hAnsi="Times New Roman" w:cs="Times New Roman"/>
        </w:rPr>
        <w:t xml:space="preserve"> </w:t>
      </w:r>
    </w:p>
    <w:p w14:paraId="3FD6E792" w14:textId="77777777" w:rsidR="00A62C7A" w:rsidRPr="00A62C7A" w:rsidRDefault="00A62C7A" w:rsidP="00A62C7A">
      <w:pPr>
        <w:pStyle w:val="NormalWeb"/>
        <w:spacing w:line="360" w:lineRule="auto"/>
      </w:pPr>
      <w:r w:rsidRPr="00A62C7A">
        <w:t>After substitution, Rule 1 becomes:</w:t>
      </w:r>
    </w:p>
    <w:p w14:paraId="327E9878" w14:textId="77777777" w:rsidR="00A62C7A" w:rsidRPr="00A62C7A" w:rsidRDefault="00A62C7A" w:rsidP="00A62C7A">
      <w:pPr>
        <w:spacing w:line="360" w:lineRule="auto"/>
        <w:rPr>
          <w:rFonts w:ascii="Times New Roman" w:hAnsi="Times New Roman" w:cs="Times New Roman"/>
        </w:rPr>
      </w:pPr>
      <w:r w:rsidRPr="00A62C7A">
        <w:rPr>
          <w:rStyle w:val="mord"/>
          <w:rFonts w:ascii="Times New Roman" w:hAnsi="Times New Roman" w:cs="Times New Roman"/>
        </w:rPr>
        <w:t>Vehicle</w:t>
      </w:r>
      <w:r w:rsidRPr="00A62C7A">
        <w:rPr>
          <w:rStyle w:val="mopen"/>
          <w:rFonts w:ascii="Times New Roman" w:hAnsi="Times New Roman" w:cs="Times New Roman"/>
        </w:rPr>
        <w:t>(</w:t>
      </w:r>
      <w:r w:rsidRPr="00A62C7A">
        <w:rPr>
          <w:rStyle w:val="mord"/>
          <w:rFonts w:ascii="Times New Roman" w:hAnsi="Times New Roman" w:cs="Times New Roman"/>
        </w:rPr>
        <w:t>Ambulance</w:t>
      </w:r>
      <w:r w:rsidRPr="00A62C7A">
        <w:rPr>
          <w:rStyle w:val="mclose"/>
          <w:rFonts w:ascii="Times New Roman" w:hAnsi="Times New Roman" w:cs="Times New Roman"/>
        </w:rPr>
        <w:t>)</w:t>
      </w:r>
      <w:r w:rsidRPr="00A62C7A">
        <w:rPr>
          <w:rStyle w:val="mbin"/>
          <w:rFonts w:ascii="Cambria Math" w:hAnsi="Cambria Math" w:cs="Cambria Math"/>
        </w:rPr>
        <w:t>∧</w:t>
      </w:r>
      <w:r w:rsidRPr="00A62C7A">
        <w:rPr>
          <w:rStyle w:val="mord"/>
          <w:rFonts w:ascii="Times New Roman" w:hAnsi="Times New Roman" w:cs="Times New Roman"/>
        </w:rPr>
        <w:t>EmergencyType</w:t>
      </w:r>
      <w:r w:rsidRPr="00A62C7A">
        <w:rPr>
          <w:rStyle w:val="mopen"/>
          <w:rFonts w:ascii="Times New Roman" w:hAnsi="Times New Roman" w:cs="Times New Roman"/>
        </w:rPr>
        <w:t>(</w:t>
      </w:r>
      <w:r w:rsidRPr="00A62C7A">
        <w:rPr>
          <w:rStyle w:val="mord"/>
          <w:rFonts w:ascii="Times New Roman" w:hAnsi="Times New Roman" w:cs="Times New Roman"/>
        </w:rPr>
        <w:t>Ambulance</w:t>
      </w:r>
      <w:r w:rsidRPr="00A62C7A">
        <w:rPr>
          <w:rStyle w:val="mclose"/>
          <w:rFonts w:ascii="Times New Roman" w:hAnsi="Times New Roman" w:cs="Times New Roman"/>
        </w:rPr>
        <w:t>)</w:t>
      </w:r>
      <w:r w:rsidRPr="00A62C7A">
        <w:rPr>
          <w:rStyle w:val="mrel"/>
          <w:rFonts w:ascii="Times New Roman" w:hAnsi="Times New Roman" w:cs="Times New Roman"/>
        </w:rPr>
        <w:t>→</w:t>
      </w:r>
      <w:r w:rsidRPr="00A62C7A">
        <w:rPr>
          <w:rStyle w:val="mord"/>
          <w:rFonts w:ascii="Times New Roman" w:hAnsi="Times New Roman" w:cs="Times New Roman"/>
        </w:rPr>
        <w:t>ClearPath</w:t>
      </w:r>
      <w:r w:rsidRPr="00A62C7A">
        <w:rPr>
          <w:rStyle w:val="mopen"/>
          <w:rFonts w:ascii="Times New Roman" w:hAnsi="Times New Roman" w:cs="Times New Roman"/>
        </w:rPr>
        <w:t>(</w:t>
      </w:r>
      <w:r w:rsidRPr="00A62C7A">
        <w:rPr>
          <w:rStyle w:val="mord"/>
          <w:rFonts w:ascii="Times New Roman" w:hAnsi="Times New Roman" w:cs="Times New Roman"/>
        </w:rPr>
        <w:t>Ambulance</w:t>
      </w:r>
      <w:r w:rsidRPr="00A62C7A">
        <w:rPr>
          <w:rStyle w:val="mclose"/>
          <w:rFonts w:ascii="Times New Roman" w:hAnsi="Times New Roman" w:cs="Times New Roman"/>
        </w:rPr>
        <w:t>)</w:t>
      </w:r>
      <w:r w:rsidRPr="00A62C7A">
        <w:rPr>
          <w:rFonts w:ascii="Times New Roman" w:hAnsi="Times New Roman" w:cs="Times New Roman"/>
        </w:rPr>
        <w:t xml:space="preserve"> </w:t>
      </w:r>
    </w:p>
    <w:p w14:paraId="3DABF18F" w14:textId="77777777" w:rsidR="00A62C7A" w:rsidRPr="00A62C7A" w:rsidRDefault="00A62C7A" w:rsidP="00A62C7A">
      <w:pPr>
        <w:pStyle w:val="NormalWeb"/>
        <w:spacing w:line="360" w:lineRule="auto"/>
      </w:pPr>
      <w:r w:rsidRPr="00A62C7A">
        <w:t>Both premises are facts.</w:t>
      </w:r>
    </w:p>
    <w:p w14:paraId="085EDD1C" w14:textId="77777777" w:rsidR="00A62C7A" w:rsidRPr="00A62C7A" w:rsidRDefault="00A62C7A" w:rsidP="00A62C7A">
      <w:pPr>
        <w:pStyle w:val="NormalWeb"/>
        <w:spacing w:line="360" w:lineRule="auto"/>
      </w:pPr>
      <w:r w:rsidRPr="00A62C7A">
        <w:t>Therefore:</w:t>
      </w:r>
    </w:p>
    <w:p w14:paraId="3A552CB3" w14:textId="77777777" w:rsidR="00A62C7A" w:rsidRPr="00A62C7A" w:rsidRDefault="00A62C7A" w:rsidP="00A62C7A">
      <w:pPr>
        <w:spacing w:line="360" w:lineRule="auto"/>
        <w:rPr>
          <w:rFonts w:ascii="Times New Roman" w:hAnsi="Times New Roman" w:cs="Times New Roman"/>
        </w:rPr>
      </w:pPr>
      <w:r w:rsidRPr="00A62C7A">
        <w:rPr>
          <w:rStyle w:val="mord"/>
          <w:rFonts w:ascii="Times New Roman" w:hAnsi="Times New Roman" w:cs="Times New Roman"/>
        </w:rPr>
        <w:t>ClearPath</w:t>
      </w:r>
      <w:r w:rsidRPr="00A62C7A">
        <w:rPr>
          <w:rStyle w:val="mopen"/>
          <w:rFonts w:ascii="Times New Roman" w:hAnsi="Times New Roman" w:cs="Times New Roman"/>
        </w:rPr>
        <w:t>(</w:t>
      </w:r>
      <w:r w:rsidRPr="00A62C7A">
        <w:rPr>
          <w:rStyle w:val="mord"/>
          <w:rFonts w:ascii="Times New Roman" w:hAnsi="Times New Roman" w:cs="Times New Roman"/>
        </w:rPr>
        <w:t>Ambulance</w:t>
      </w:r>
      <w:r w:rsidRPr="00A62C7A">
        <w:rPr>
          <w:rStyle w:val="mclose"/>
          <w:rFonts w:ascii="Times New Roman" w:hAnsi="Times New Roman" w:cs="Times New Roman"/>
        </w:rPr>
        <w:t>)</w:t>
      </w:r>
      <w:r w:rsidRPr="00A62C7A">
        <w:rPr>
          <w:rStyle w:val="vlist-s"/>
          <w:rFonts w:ascii="Times New Roman" w:hAnsi="Times New Roman" w:cs="Times New Roman"/>
        </w:rPr>
        <w:t>​</w:t>
      </w:r>
      <w:r w:rsidRPr="00A62C7A">
        <w:rPr>
          <w:rFonts w:ascii="Times New Roman" w:hAnsi="Times New Roman" w:cs="Times New Roman"/>
        </w:rPr>
        <w:t xml:space="preserve"> </w:t>
      </w:r>
    </w:p>
    <w:p w14:paraId="70A0AB56" w14:textId="77777777" w:rsidR="00A62C7A" w:rsidRPr="00A62C7A" w:rsidRDefault="00A62C7A" w:rsidP="00A62C7A">
      <w:pPr>
        <w:pStyle w:val="Heading3"/>
        <w:spacing w:line="360" w:lineRule="auto"/>
        <w:rPr>
          <w:color w:val="auto"/>
        </w:rPr>
      </w:pPr>
      <w:r w:rsidRPr="00A62C7A">
        <w:rPr>
          <w:color w:val="auto"/>
        </w:rPr>
        <w:t>MGU</w:t>
      </w:r>
    </w:p>
    <w:p w14:paraId="5ED9FA0D" w14:textId="77777777" w:rsidR="00A62C7A" w:rsidRPr="00A62C7A" w:rsidRDefault="00A62C7A" w:rsidP="00A62C7A">
      <w:pPr>
        <w:pStyle w:val="NormalWeb"/>
        <w:spacing w:line="360" w:lineRule="auto"/>
      </w:pPr>
      <w:r w:rsidRPr="00A62C7A">
        <w:t xml:space="preserve">The </w:t>
      </w:r>
      <w:r w:rsidRPr="00A62C7A">
        <w:rPr>
          <w:rStyle w:val="Strong"/>
        </w:rPr>
        <w:t>Most General Unifier (MGU)</w:t>
      </w:r>
      <w:r w:rsidRPr="00A62C7A">
        <w:t xml:space="preserve"> is:</w:t>
      </w:r>
    </w:p>
    <w:p w14:paraId="6B5AAFA5" w14:textId="77777777" w:rsidR="00A62C7A" w:rsidRPr="00A62C7A" w:rsidRDefault="00A62C7A" w:rsidP="00A62C7A">
      <w:pPr>
        <w:spacing w:line="360" w:lineRule="auto"/>
        <w:rPr>
          <w:rFonts w:ascii="Times New Roman" w:hAnsi="Times New Roman" w:cs="Times New Roman"/>
        </w:rPr>
      </w:pPr>
      <w:r w:rsidRPr="00A62C7A">
        <w:rPr>
          <w:rStyle w:val="mord"/>
          <w:rFonts w:ascii="Times New Roman" w:hAnsi="Times New Roman" w:cs="Times New Roman"/>
        </w:rPr>
        <w:t>θ</w:t>
      </w:r>
      <w:r w:rsidRPr="00A62C7A">
        <w:rPr>
          <w:rStyle w:val="mrel"/>
          <w:rFonts w:ascii="Times New Roman" w:hAnsi="Times New Roman" w:cs="Times New Roman"/>
        </w:rPr>
        <w:t>=</w:t>
      </w:r>
      <w:r w:rsidRPr="00A62C7A">
        <w:rPr>
          <w:rStyle w:val="mopen"/>
          <w:rFonts w:ascii="Times New Roman" w:hAnsi="Times New Roman" w:cs="Times New Roman"/>
        </w:rPr>
        <w:t>{</w:t>
      </w:r>
      <w:r w:rsidRPr="00A62C7A">
        <w:rPr>
          <w:rStyle w:val="mord"/>
          <w:rFonts w:ascii="Times New Roman" w:hAnsi="Times New Roman" w:cs="Times New Roman"/>
        </w:rPr>
        <w:t>x/Ambulance</w:t>
      </w:r>
      <w:r w:rsidRPr="00A62C7A">
        <w:rPr>
          <w:rStyle w:val="mclose"/>
          <w:rFonts w:ascii="Times New Roman" w:hAnsi="Times New Roman" w:cs="Times New Roman"/>
        </w:rPr>
        <w:t>}</w:t>
      </w:r>
      <w:r w:rsidRPr="00A62C7A">
        <w:rPr>
          <w:rStyle w:val="vlist-s"/>
          <w:rFonts w:ascii="Times New Roman" w:hAnsi="Times New Roman" w:cs="Times New Roman"/>
        </w:rPr>
        <w:t>​</w:t>
      </w:r>
      <w:r w:rsidRPr="00A62C7A">
        <w:rPr>
          <w:rFonts w:ascii="Times New Roman" w:hAnsi="Times New Roman" w:cs="Times New Roman"/>
        </w:rPr>
        <w:t xml:space="preserve"> </w:t>
      </w:r>
    </w:p>
    <w:p w14:paraId="11112E80" w14:textId="3E9ACDA5" w:rsidR="00A62C7A" w:rsidRPr="00A62C7A" w:rsidRDefault="00A62C7A" w:rsidP="00A62C7A">
      <w:pPr>
        <w:spacing w:line="360" w:lineRule="auto"/>
        <w:rPr>
          <w:rFonts w:ascii="Times New Roman" w:hAnsi="Times New Roman" w:cs="Times New Roman"/>
        </w:rPr>
      </w:pPr>
    </w:p>
    <w:p w14:paraId="5B31AB28" w14:textId="76871303" w:rsidR="00A62C7A" w:rsidRPr="00A62C7A" w:rsidRDefault="00A62C7A" w:rsidP="00A62C7A">
      <w:pPr>
        <w:pStyle w:val="Heading2"/>
        <w:spacing w:line="360" w:lineRule="auto"/>
        <w:rPr>
          <w:b/>
          <w:bCs/>
          <w:color w:val="auto"/>
        </w:rPr>
      </w:pPr>
      <w:r w:rsidRPr="00A62C7A">
        <w:rPr>
          <w:b/>
          <w:bCs/>
          <w:color w:val="auto"/>
        </w:rPr>
        <w:t>(b) Resolution Proof for Proceed(CarA)</w:t>
      </w:r>
      <w:r w:rsidR="00E22803">
        <w:rPr>
          <w:b/>
          <w:bCs/>
          <w:color w:val="auto"/>
        </w:rPr>
        <w:t>:</w:t>
      </w:r>
    </w:p>
    <w:p w14:paraId="1B800263" w14:textId="77777777" w:rsidR="00A62C7A" w:rsidRPr="00A62C7A" w:rsidRDefault="00A62C7A" w:rsidP="00A62C7A">
      <w:pPr>
        <w:pStyle w:val="NormalWeb"/>
        <w:spacing w:line="360" w:lineRule="auto"/>
      </w:pPr>
      <w:r w:rsidRPr="00A62C7A">
        <w:t>The relevant rules are:</w:t>
      </w:r>
    </w:p>
    <w:p w14:paraId="18E8562D" w14:textId="77777777" w:rsidR="00A62C7A" w:rsidRPr="00A62C7A" w:rsidRDefault="00A62C7A" w:rsidP="00A62C7A">
      <w:pPr>
        <w:pStyle w:val="Heading3"/>
        <w:spacing w:line="360" w:lineRule="auto"/>
        <w:rPr>
          <w:color w:val="auto"/>
        </w:rPr>
      </w:pPr>
      <w:r w:rsidRPr="00A62C7A">
        <w:rPr>
          <w:color w:val="auto"/>
        </w:rPr>
        <w:t>Rule 1</w:t>
      </w:r>
    </w:p>
    <w:p w14:paraId="243EB765" w14:textId="77777777" w:rsidR="00A62C7A" w:rsidRPr="00A62C7A" w:rsidRDefault="00A62C7A" w:rsidP="00A62C7A">
      <w:pPr>
        <w:spacing w:line="360" w:lineRule="auto"/>
        <w:rPr>
          <w:rFonts w:ascii="Times New Roman" w:hAnsi="Times New Roman" w:cs="Times New Roman"/>
        </w:rPr>
      </w:pPr>
      <w:r w:rsidRPr="00A62C7A">
        <w:rPr>
          <w:rStyle w:val="mord"/>
          <w:rFonts w:ascii="Times New Roman" w:hAnsi="Times New Roman" w:cs="Times New Roman"/>
        </w:rPr>
        <w:t>Vehicle</w:t>
      </w:r>
      <w:r w:rsidRPr="00A62C7A">
        <w:rPr>
          <w:rStyle w:val="mopen"/>
          <w:rFonts w:ascii="Times New Roman" w:hAnsi="Times New Roman" w:cs="Times New Roman"/>
        </w:rPr>
        <w:t>(</w:t>
      </w:r>
      <w:r w:rsidRPr="00A62C7A">
        <w:rPr>
          <w:rStyle w:val="mord"/>
          <w:rFonts w:ascii="Times New Roman" w:hAnsi="Times New Roman" w:cs="Times New Roman"/>
        </w:rPr>
        <w:t>x</w:t>
      </w:r>
      <w:r w:rsidRPr="00A62C7A">
        <w:rPr>
          <w:rStyle w:val="mclose"/>
          <w:rFonts w:ascii="Times New Roman" w:hAnsi="Times New Roman" w:cs="Times New Roman"/>
        </w:rPr>
        <w:t>)</w:t>
      </w:r>
      <w:r w:rsidRPr="00A62C7A">
        <w:rPr>
          <w:rStyle w:val="mbin"/>
          <w:rFonts w:ascii="Cambria Math" w:hAnsi="Cambria Math" w:cs="Cambria Math"/>
        </w:rPr>
        <w:t>∧</w:t>
      </w:r>
      <w:r w:rsidRPr="00A62C7A">
        <w:rPr>
          <w:rStyle w:val="mord"/>
          <w:rFonts w:ascii="Times New Roman" w:hAnsi="Times New Roman" w:cs="Times New Roman"/>
        </w:rPr>
        <w:t>EmergencyType</w:t>
      </w:r>
      <w:r w:rsidRPr="00A62C7A">
        <w:rPr>
          <w:rStyle w:val="mopen"/>
          <w:rFonts w:ascii="Times New Roman" w:hAnsi="Times New Roman" w:cs="Times New Roman"/>
        </w:rPr>
        <w:t>(</w:t>
      </w:r>
      <w:r w:rsidRPr="00A62C7A">
        <w:rPr>
          <w:rStyle w:val="mord"/>
          <w:rFonts w:ascii="Times New Roman" w:hAnsi="Times New Roman" w:cs="Times New Roman"/>
        </w:rPr>
        <w:t>x</w:t>
      </w:r>
      <w:r w:rsidRPr="00A62C7A">
        <w:rPr>
          <w:rStyle w:val="mclose"/>
          <w:rFonts w:ascii="Times New Roman" w:hAnsi="Times New Roman" w:cs="Times New Roman"/>
        </w:rPr>
        <w:t>)</w:t>
      </w:r>
      <w:r w:rsidRPr="00A62C7A">
        <w:rPr>
          <w:rStyle w:val="mrel"/>
          <w:rFonts w:ascii="Times New Roman" w:hAnsi="Times New Roman" w:cs="Times New Roman"/>
        </w:rPr>
        <w:t>→</w:t>
      </w:r>
      <w:r w:rsidRPr="00A62C7A">
        <w:rPr>
          <w:rStyle w:val="mord"/>
          <w:rFonts w:ascii="Times New Roman" w:hAnsi="Times New Roman" w:cs="Times New Roman"/>
        </w:rPr>
        <w:t>ClearPath</w:t>
      </w:r>
      <w:r w:rsidRPr="00A62C7A">
        <w:rPr>
          <w:rStyle w:val="mopen"/>
          <w:rFonts w:ascii="Times New Roman" w:hAnsi="Times New Roman" w:cs="Times New Roman"/>
        </w:rPr>
        <w:t>(</w:t>
      </w:r>
      <w:r w:rsidRPr="00A62C7A">
        <w:rPr>
          <w:rStyle w:val="mord"/>
          <w:rFonts w:ascii="Times New Roman" w:hAnsi="Times New Roman" w:cs="Times New Roman"/>
        </w:rPr>
        <w:t>x</w:t>
      </w:r>
      <w:r w:rsidRPr="00A62C7A">
        <w:rPr>
          <w:rStyle w:val="mclose"/>
          <w:rFonts w:ascii="Times New Roman" w:hAnsi="Times New Roman" w:cs="Times New Roman"/>
        </w:rPr>
        <w:t>)</w:t>
      </w:r>
      <w:r w:rsidRPr="00A62C7A">
        <w:rPr>
          <w:rFonts w:ascii="Times New Roman" w:hAnsi="Times New Roman" w:cs="Times New Roman"/>
        </w:rPr>
        <w:t xml:space="preserve"> </w:t>
      </w:r>
    </w:p>
    <w:p w14:paraId="150E5644" w14:textId="77777777" w:rsidR="00A62C7A" w:rsidRPr="00A62C7A" w:rsidRDefault="00A62C7A" w:rsidP="00A62C7A">
      <w:pPr>
        <w:pStyle w:val="NormalWeb"/>
        <w:spacing w:line="360" w:lineRule="auto"/>
      </w:pPr>
      <w:r w:rsidRPr="00A62C7A">
        <w:t>CNF:</w:t>
      </w:r>
    </w:p>
    <w:p w14:paraId="6210277F" w14:textId="77777777" w:rsidR="00A62C7A" w:rsidRPr="00A62C7A" w:rsidRDefault="00A62C7A" w:rsidP="00A62C7A">
      <w:pPr>
        <w:spacing w:line="360" w:lineRule="auto"/>
        <w:rPr>
          <w:rFonts w:ascii="Times New Roman" w:hAnsi="Times New Roman" w:cs="Times New Roman"/>
        </w:rPr>
      </w:pPr>
      <w:r w:rsidRPr="00A62C7A">
        <w:rPr>
          <w:rStyle w:val="mord"/>
          <w:rFonts w:ascii="Times New Roman" w:hAnsi="Times New Roman" w:cs="Times New Roman"/>
        </w:rPr>
        <w:t>¬Vehicle</w:t>
      </w:r>
      <w:r w:rsidRPr="00A62C7A">
        <w:rPr>
          <w:rStyle w:val="mopen"/>
          <w:rFonts w:ascii="Times New Roman" w:hAnsi="Times New Roman" w:cs="Times New Roman"/>
        </w:rPr>
        <w:t>(</w:t>
      </w:r>
      <w:r w:rsidRPr="00A62C7A">
        <w:rPr>
          <w:rStyle w:val="mord"/>
          <w:rFonts w:ascii="Times New Roman" w:hAnsi="Times New Roman" w:cs="Times New Roman"/>
        </w:rPr>
        <w:t>x</w:t>
      </w:r>
      <w:r w:rsidRPr="00A62C7A">
        <w:rPr>
          <w:rStyle w:val="mclose"/>
          <w:rFonts w:ascii="Times New Roman" w:hAnsi="Times New Roman" w:cs="Times New Roman"/>
        </w:rPr>
        <w:t>)</w:t>
      </w:r>
      <w:r w:rsidRPr="00A62C7A">
        <w:rPr>
          <w:rStyle w:val="mbin"/>
          <w:rFonts w:ascii="Cambria Math" w:hAnsi="Cambria Math" w:cs="Cambria Math"/>
        </w:rPr>
        <w:t>∨</w:t>
      </w:r>
      <w:r w:rsidRPr="00A62C7A">
        <w:rPr>
          <w:rStyle w:val="mord"/>
          <w:rFonts w:ascii="Times New Roman" w:hAnsi="Times New Roman" w:cs="Times New Roman"/>
        </w:rPr>
        <w:t>¬EmergencyType</w:t>
      </w:r>
      <w:r w:rsidRPr="00A62C7A">
        <w:rPr>
          <w:rStyle w:val="mopen"/>
          <w:rFonts w:ascii="Times New Roman" w:hAnsi="Times New Roman" w:cs="Times New Roman"/>
        </w:rPr>
        <w:t>(</w:t>
      </w:r>
      <w:r w:rsidRPr="00A62C7A">
        <w:rPr>
          <w:rStyle w:val="mord"/>
          <w:rFonts w:ascii="Times New Roman" w:hAnsi="Times New Roman" w:cs="Times New Roman"/>
        </w:rPr>
        <w:t>x</w:t>
      </w:r>
      <w:r w:rsidRPr="00A62C7A">
        <w:rPr>
          <w:rStyle w:val="mclose"/>
          <w:rFonts w:ascii="Times New Roman" w:hAnsi="Times New Roman" w:cs="Times New Roman"/>
        </w:rPr>
        <w:t>)</w:t>
      </w:r>
      <w:r w:rsidRPr="00A62C7A">
        <w:rPr>
          <w:rStyle w:val="mbin"/>
          <w:rFonts w:ascii="Cambria Math" w:hAnsi="Cambria Math" w:cs="Cambria Math"/>
        </w:rPr>
        <w:t>∨</w:t>
      </w:r>
      <w:r w:rsidRPr="00A62C7A">
        <w:rPr>
          <w:rStyle w:val="mord"/>
          <w:rFonts w:ascii="Times New Roman" w:hAnsi="Times New Roman" w:cs="Times New Roman"/>
        </w:rPr>
        <w:t>ClearPath</w:t>
      </w:r>
      <w:r w:rsidRPr="00A62C7A">
        <w:rPr>
          <w:rStyle w:val="mopen"/>
          <w:rFonts w:ascii="Times New Roman" w:hAnsi="Times New Roman" w:cs="Times New Roman"/>
        </w:rPr>
        <w:t>(</w:t>
      </w:r>
      <w:r w:rsidRPr="00A62C7A">
        <w:rPr>
          <w:rStyle w:val="mord"/>
          <w:rFonts w:ascii="Times New Roman" w:hAnsi="Times New Roman" w:cs="Times New Roman"/>
        </w:rPr>
        <w:t>x</w:t>
      </w:r>
      <w:r w:rsidRPr="00A62C7A">
        <w:rPr>
          <w:rStyle w:val="mclose"/>
          <w:rFonts w:ascii="Times New Roman" w:hAnsi="Times New Roman" w:cs="Times New Roman"/>
        </w:rPr>
        <w:t>)</w:t>
      </w:r>
      <w:r w:rsidRPr="00A62C7A">
        <w:rPr>
          <w:rFonts w:ascii="Times New Roman" w:hAnsi="Times New Roman" w:cs="Times New Roman"/>
        </w:rPr>
        <w:t xml:space="preserve"> </w:t>
      </w:r>
    </w:p>
    <w:p w14:paraId="20C82734" w14:textId="77777777" w:rsidR="00A62C7A" w:rsidRPr="00A62C7A" w:rsidRDefault="00A62C7A" w:rsidP="00A62C7A">
      <w:pPr>
        <w:pStyle w:val="Heading3"/>
        <w:spacing w:line="360" w:lineRule="auto"/>
        <w:rPr>
          <w:color w:val="auto"/>
        </w:rPr>
      </w:pPr>
      <w:r w:rsidRPr="00A62C7A">
        <w:rPr>
          <w:color w:val="auto"/>
        </w:rPr>
        <w:t>Rule 2</w:t>
      </w:r>
    </w:p>
    <w:p w14:paraId="3994B73B" w14:textId="77777777" w:rsidR="00A62C7A" w:rsidRPr="00A62C7A" w:rsidRDefault="00A62C7A" w:rsidP="00A62C7A">
      <w:pPr>
        <w:spacing w:line="360" w:lineRule="auto"/>
        <w:rPr>
          <w:rFonts w:ascii="Times New Roman" w:hAnsi="Times New Roman" w:cs="Times New Roman"/>
        </w:rPr>
      </w:pPr>
      <w:r w:rsidRPr="00A62C7A">
        <w:rPr>
          <w:rStyle w:val="mord"/>
          <w:rFonts w:ascii="Times New Roman" w:hAnsi="Times New Roman" w:cs="Times New Roman"/>
        </w:rPr>
        <w:t>ClearPath</w:t>
      </w:r>
      <w:r w:rsidRPr="00A62C7A">
        <w:rPr>
          <w:rStyle w:val="mopen"/>
          <w:rFonts w:ascii="Times New Roman" w:hAnsi="Times New Roman" w:cs="Times New Roman"/>
        </w:rPr>
        <w:t>(</w:t>
      </w:r>
      <w:r w:rsidRPr="00A62C7A">
        <w:rPr>
          <w:rStyle w:val="mord"/>
          <w:rFonts w:ascii="Times New Roman" w:hAnsi="Times New Roman" w:cs="Times New Roman"/>
        </w:rPr>
        <w:t>x</w:t>
      </w:r>
      <w:r w:rsidRPr="00A62C7A">
        <w:rPr>
          <w:rStyle w:val="mclose"/>
          <w:rFonts w:ascii="Times New Roman" w:hAnsi="Times New Roman" w:cs="Times New Roman"/>
        </w:rPr>
        <w:t>)</w:t>
      </w:r>
      <w:r w:rsidRPr="00A62C7A">
        <w:rPr>
          <w:rStyle w:val="mrel"/>
          <w:rFonts w:ascii="Times New Roman" w:hAnsi="Times New Roman" w:cs="Times New Roman"/>
        </w:rPr>
        <w:t>→</w:t>
      </w:r>
      <w:r w:rsidRPr="00A62C7A">
        <w:rPr>
          <w:rStyle w:val="mord"/>
          <w:rFonts w:ascii="Times New Roman" w:hAnsi="Times New Roman" w:cs="Times New Roman"/>
        </w:rPr>
        <w:t>GreenSignal</w:t>
      </w:r>
      <w:r w:rsidRPr="00A62C7A">
        <w:rPr>
          <w:rStyle w:val="mopen"/>
          <w:rFonts w:ascii="Times New Roman" w:hAnsi="Times New Roman" w:cs="Times New Roman"/>
        </w:rPr>
        <w:t>(</w:t>
      </w:r>
      <w:r w:rsidRPr="00A62C7A">
        <w:rPr>
          <w:rStyle w:val="mord"/>
          <w:rFonts w:ascii="Times New Roman" w:hAnsi="Times New Roman" w:cs="Times New Roman"/>
        </w:rPr>
        <w:t>x</w:t>
      </w:r>
      <w:r w:rsidRPr="00A62C7A">
        <w:rPr>
          <w:rStyle w:val="mclose"/>
          <w:rFonts w:ascii="Times New Roman" w:hAnsi="Times New Roman" w:cs="Times New Roman"/>
        </w:rPr>
        <w:t>)</w:t>
      </w:r>
      <w:r w:rsidRPr="00A62C7A">
        <w:rPr>
          <w:rFonts w:ascii="Times New Roman" w:hAnsi="Times New Roman" w:cs="Times New Roman"/>
        </w:rPr>
        <w:t xml:space="preserve"> </w:t>
      </w:r>
    </w:p>
    <w:p w14:paraId="194614E6" w14:textId="77777777" w:rsidR="00A62C7A" w:rsidRPr="00A62C7A" w:rsidRDefault="00A62C7A" w:rsidP="00A62C7A">
      <w:pPr>
        <w:pStyle w:val="NormalWeb"/>
        <w:spacing w:line="360" w:lineRule="auto"/>
      </w:pPr>
      <w:r w:rsidRPr="00A62C7A">
        <w:t>CNF:</w:t>
      </w:r>
    </w:p>
    <w:p w14:paraId="309C7374" w14:textId="77777777" w:rsidR="00A62C7A" w:rsidRPr="00A62C7A" w:rsidRDefault="00A62C7A" w:rsidP="00A62C7A">
      <w:pPr>
        <w:spacing w:line="360" w:lineRule="auto"/>
        <w:rPr>
          <w:rFonts w:ascii="Times New Roman" w:hAnsi="Times New Roman" w:cs="Times New Roman"/>
        </w:rPr>
      </w:pPr>
      <w:r w:rsidRPr="00A62C7A">
        <w:rPr>
          <w:rStyle w:val="mord"/>
          <w:rFonts w:ascii="Times New Roman" w:hAnsi="Times New Roman" w:cs="Times New Roman"/>
        </w:rPr>
        <w:t>¬ClearPath</w:t>
      </w:r>
      <w:r w:rsidRPr="00A62C7A">
        <w:rPr>
          <w:rStyle w:val="mopen"/>
          <w:rFonts w:ascii="Times New Roman" w:hAnsi="Times New Roman" w:cs="Times New Roman"/>
        </w:rPr>
        <w:t>(</w:t>
      </w:r>
      <w:r w:rsidRPr="00A62C7A">
        <w:rPr>
          <w:rStyle w:val="mord"/>
          <w:rFonts w:ascii="Times New Roman" w:hAnsi="Times New Roman" w:cs="Times New Roman"/>
        </w:rPr>
        <w:t>x</w:t>
      </w:r>
      <w:r w:rsidRPr="00A62C7A">
        <w:rPr>
          <w:rStyle w:val="mclose"/>
          <w:rFonts w:ascii="Times New Roman" w:hAnsi="Times New Roman" w:cs="Times New Roman"/>
        </w:rPr>
        <w:t>)</w:t>
      </w:r>
      <w:r w:rsidRPr="00A62C7A">
        <w:rPr>
          <w:rStyle w:val="mbin"/>
          <w:rFonts w:ascii="Cambria Math" w:hAnsi="Cambria Math" w:cs="Cambria Math"/>
        </w:rPr>
        <w:t>∨</w:t>
      </w:r>
      <w:r w:rsidRPr="00A62C7A">
        <w:rPr>
          <w:rStyle w:val="mord"/>
          <w:rFonts w:ascii="Times New Roman" w:hAnsi="Times New Roman" w:cs="Times New Roman"/>
        </w:rPr>
        <w:t>GreenSignal</w:t>
      </w:r>
      <w:r w:rsidRPr="00A62C7A">
        <w:rPr>
          <w:rStyle w:val="mopen"/>
          <w:rFonts w:ascii="Times New Roman" w:hAnsi="Times New Roman" w:cs="Times New Roman"/>
        </w:rPr>
        <w:t>(</w:t>
      </w:r>
      <w:r w:rsidRPr="00A62C7A">
        <w:rPr>
          <w:rStyle w:val="mord"/>
          <w:rFonts w:ascii="Times New Roman" w:hAnsi="Times New Roman" w:cs="Times New Roman"/>
        </w:rPr>
        <w:t>x</w:t>
      </w:r>
      <w:r w:rsidRPr="00A62C7A">
        <w:rPr>
          <w:rStyle w:val="mclose"/>
          <w:rFonts w:ascii="Times New Roman" w:hAnsi="Times New Roman" w:cs="Times New Roman"/>
        </w:rPr>
        <w:t>)</w:t>
      </w:r>
      <w:r w:rsidRPr="00A62C7A">
        <w:rPr>
          <w:rFonts w:ascii="Times New Roman" w:hAnsi="Times New Roman" w:cs="Times New Roman"/>
        </w:rPr>
        <w:t xml:space="preserve"> </w:t>
      </w:r>
    </w:p>
    <w:p w14:paraId="7D05EFF2" w14:textId="77777777" w:rsidR="00A62C7A" w:rsidRPr="00A62C7A" w:rsidRDefault="00A62C7A" w:rsidP="00A62C7A">
      <w:pPr>
        <w:pStyle w:val="Heading3"/>
        <w:spacing w:line="360" w:lineRule="auto"/>
        <w:rPr>
          <w:color w:val="auto"/>
        </w:rPr>
      </w:pPr>
      <w:r w:rsidRPr="00A62C7A">
        <w:rPr>
          <w:color w:val="auto"/>
        </w:rPr>
        <w:t>Rule 3</w:t>
      </w:r>
    </w:p>
    <w:p w14:paraId="67D309B4" w14:textId="77777777" w:rsidR="00A62C7A" w:rsidRPr="00A62C7A" w:rsidRDefault="00A62C7A" w:rsidP="00A62C7A">
      <w:pPr>
        <w:spacing w:line="360" w:lineRule="auto"/>
        <w:rPr>
          <w:rFonts w:ascii="Times New Roman" w:hAnsi="Times New Roman" w:cs="Times New Roman"/>
        </w:rPr>
      </w:pPr>
      <w:r w:rsidRPr="00A62C7A">
        <w:rPr>
          <w:rStyle w:val="mord"/>
          <w:rFonts w:ascii="Times New Roman" w:hAnsi="Times New Roman" w:cs="Times New Roman"/>
        </w:rPr>
        <w:t>Vehicle</w:t>
      </w:r>
      <w:r w:rsidRPr="00A62C7A">
        <w:rPr>
          <w:rStyle w:val="mopen"/>
          <w:rFonts w:ascii="Times New Roman" w:hAnsi="Times New Roman" w:cs="Times New Roman"/>
        </w:rPr>
        <w:t>(</w:t>
      </w:r>
      <w:r w:rsidRPr="00A62C7A">
        <w:rPr>
          <w:rStyle w:val="mord"/>
          <w:rFonts w:ascii="Times New Roman" w:hAnsi="Times New Roman" w:cs="Times New Roman"/>
        </w:rPr>
        <w:t>x</w:t>
      </w:r>
      <w:r w:rsidRPr="00A62C7A">
        <w:rPr>
          <w:rStyle w:val="mclose"/>
          <w:rFonts w:ascii="Times New Roman" w:hAnsi="Times New Roman" w:cs="Times New Roman"/>
        </w:rPr>
        <w:t>)</w:t>
      </w:r>
      <w:r w:rsidRPr="00A62C7A">
        <w:rPr>
          <w:rStyle w:val="mbin"/>
          <w:rFonts w:ascii="Cambria Math" w:hAnsi="Cambria Math" w:cs="Cambria Math"/>
        </w:rPr>
        <w:t>∧</w:t>
      </w:r>
      <w:r w:rsidRPr="00A62C7A">
        <w:rPr>
          <w:rStyle w:val="mord"/>
          <w:rFonts w:ascii="Times New Roman" w:hAnsi="Times New Roman" w:cs="Times New Roman"/>
        </w:rPr>
        <w:t>Behind</w:t>
      </w:r>
      <w:r w:rsidRPr="00A62C7A">
        <w:rPr>
          <w:rStyle w:val="mopen"/>
          <w:rFonts w:ascii="Times New Roman" w:hAnsi="Times New Roman" w:cs="Times New Roman"/>
        </w:rPr>
        <w:t>(</w:t>
      </w:r>
      <w:r w:rsidRPr="00A62C7A">
        <w:rPr>
          <w:rStyle w:val="mord"/>
          <w:rFonts w:ascii="Times New Roman" w:hAnsi="Times New Roman" w:cs="Times New Roman"/>
        </w:rPr>
        <w:t>x</w:t>
      </w:r>
      <w:r w:rsidRPr="00A62C7A">
        <w:rPr>
          <w:rStyle w:val="mpunct"/>
          <w:rFonts w:ascii="Times New Roman" w:hAnsi="Times New Roman" w:cs="Times New Roman"/>
        </w:rPr>
        <w:t>,</w:t>
      </w:r>
      <w:r w:rsidRPr="00A62C7A">
        <w:rPr>
          <w:rStyle w:val="mord"/>
          <w:rFonts w:ascii="Times New Roman" w:hAnsi="Times New Roman" w:cs="Times New Roman"/>
        </w:rPr>
        <w:t>y</w:t>
      </w:r>
      <w:r w:rsidRPr="00A62C7A">
        <w:rPr>
          <w:rStyle w:val="mclose"/>
          <w:rFonts w:ascii="Times New Roman" w:hAnsi="Times New Roman" w:cs="Times New Roman"/>
        </w:rPr>
        <w:t>)</w:t>
      </w:r>
      <w:r w:rsidRPr="00A62C7A">
        <w:rPr>
          <w:rStyle w:val="mbin"/>
          <w:rFonts w:ascii="Cambria Math" w:hAnsi="Cambria Math" w:cs="Cambria Math"/>
        </w:rPr>
        <w:t>∧</w:t>
      </w:r>
      <w:r w:rsidRPr="00A62C7A">
        <w:rPr>
          <w:rStyle w:val="mord"/>
          <w:rFonts w:ascii="Times New Roman" w:hAnsi="Times New Roman" w:cs="Times New Roman"/>
        </w:rPr>
        <w:t>GreenSignal</w:t>
      </w:r>
      <w:r w:rsidRPr="00A62C7A">
        <w:rPr>
          <w:rStyle w:val="mopen"/>
          <w:rFonts w:ascii="Times New Roman" w:hAnsi="Times New Roman" w:cs="Times New Roman"/>
        </w:rPr>
        <w:t>(</w:t>
      </w:r>
      <w:r w:rsidRPr="00A62C7A">
        <w:rPr>
          <w:rStyle w:val="mord"/>
          <w:rFonts w:ascii="Times New Roman" w:hAnsi="Times New Roman" w:cs="Times New Roman"/>
        </w:rPr>
        <w:t>y</w:t>
      </w:r>
      <w:r w:rsidRPr="00A62C7A">
        <w:rPr>
          <w:rStyle w:val="mclose"/>
          <w:rFonts w:ascii="Times New Roman" w:hAnsi="Times New Roman" w:cs="Times New Roman"/>
        </w:rPr>
        <w:t>)</w:t>
      </w:r>
      <w:r w:rsidRPr="00A62C7A">
        <w:rPr>
          <w:rStyle w:val="mrel"/>
          <w:rFonts w:ascii="Times New Roman" w:hAnsi="Times New Roman" w:cs="Times New Roman"/>
        </w:rPr>
        <w:t>→</w:t>
      </w:r>
      <w:r w:rsidRPr="00A62C7A">
        <w:rPr>
          <w:rStyle w:val="mord"/>
          <w:rFonts w:ascii="Times New Roman" w:hAnsi="Times New Roman" w:cs="Times New Roman"/>
        </w:rPr>
        <w:t>Proceed</w:t>
      </w:r>
      <w:r w:rsidRPr="00A62C7A">
        <w:rPr>
          <w:rStyle w:val="mopen"/>
          <w:rFonts w:ascii="Times New Roman" w:hAnsi="Times New Roman" w:cs="Times New Roman"/>
        </w:rPr>
        <w:t>(</w:t>
      </w:r>
      <w:r w:rsidRPr="00A62C7A">
        <w:rPr>
          <w:rStyle w:val="mord"/>
          <w:rFonts w:ascii="Times New Roman" w:hAnsi="Times New Roman" w:cs="Times New Roman"/>
        </w:rPr>
        <w:t>x</w:t>
      </w:r>
      <w:r w:rsidRPr="00A62C7A">
        <w:rPr>
          <w:rStyle w:val="mclose"/>
          <w:rFonts w:ascii="Times New Roman" w:hAnsi="Times New Roman" w:cs="Times New Roman"/>
        </w:rPr>
        <w:t>)</w:t>
      </w:r>
      <w:r w:rsidRPr="00A62C7A">
        <w:rPr>
          <w:rFonts w:ascii="Times New Roman" w:hAnsi="Times New Roman" w:cs="Times New Roman"/>
        </w:rPr>
        <w:t xml:space="preserve"> </w:t>
      </w:r>
    </w:p>
    <w:p w14:paraId="262822B9" w14:textId="77777777" w:rsidR="00A62C7A" w:rsidRPr="00A62C7A" w:rsidRDefault="00A62C7A" w:rsidP="00A62C7A">
      <w:pPr>
        <w:pStyle w:val="NormalWeb"/>
        <w:spacing w:line="360" w:lineRule="auto"/>
      </w:pPr>
      <w:r w:rsidRPr="00A62C7A">
        <w:t>CNF:</w:t>
      </w:r>
    </w:p>
    <w:p w14:paraId="6CC8CEFF" w14:textId="77777777" w:rsidR="00A62C7A" w:rsidRPr="00A62C7A" w:rsidRDefault="00A62C7A" w:rsidP="00A62C7A">
      <w:pPr>
        <w:spacing w:line="360" w:lineRule="auto"/>
        <w:rPr>
          <w:rFonts w:ascii="Times New Roman" w:hAnsi="Times New Roman" w:cs="Times New Roman"/>
        </w:rPr>
      </w:pPr>
      <w:r w:rsidRPr="00A62C7A">
        <w:rPr>
          <w:rStyle w:val="mord"/>
          <w:rFonts w:ascii="Times New Roman" w:hAnsi="Times New Roman" w:cs="Times New Roman"/>
        </w:rPr>
        <w:t>¬Vehicle</w:t>
      </w:r>
      <w:r w:rsidRPr="00A62C7A">
        <w:rPr>
          <w:rStyle w:val="mopen"/>
          <w:rFonts w:ascii="Times New Roman" w:hAnsi="Times New Roman" w:cs="Times New Roman"/>
        </w:rPr>
        <w:t>(</w:t>
      </w:r>
      <w:r w:rsidRPr="00A62C7A">
        <w:rPr>
          <w:rStyle w:val="mord"/>
          <w:rFonts w:ascii="Times New Roman" w:hAnsi="Times New Roman" w:cs="Times New Roman"/>
        </w:rPr>
        <w:t>x</w:t>
      </w:r>
      <w:r w:rsidRPr="00A62C7A">
        <w:rPr>
          <w:rStyle w:val="mclose"/>
          <w:rFonts w:ascii="Times New Roman" w:hAnsi="Times New Roman" w:cs="Times New Roman"/>
        </w:rPr>
        <w:t>)</w:t>
      </w:r>
      <w:r w:rsidRPr="00A62C7A">
        <w:rPr>
          <w:rStyle w:val="mbin"/>
          <w:rFonts w:ascii="Cambria Math" w:hAnsi="Cambria Math" w:cs="Cambria Math"/>
        </w:rPr>
        <w:t>∨</w:t>
      </w:r>
      <w:r w:rsidRPr="00A62C7A">
        <w:rPr>
          <w:rStyle w:val="mord"/>
          <w:rFonts w:ascii="Times New Roman" w:hAnsi="Times New Roman" w:cs="Times New Roman"/>
        </w:rPr>
        <w:t>¬Behind</w:t>
      </w:r>
      <w:r w:rsidRPr="00A62C7A">
        <w:rPr>
          <w:rStyle w:val="mopen"/>
          <w:rFonts w:ascii="Times New Roman" w:hAnsi="Times New Roman" w:cs="Times New Roman"/>
        </w:rPr>
        <w:t>(</w:t>
      </w:r>
      <w:r w:rsidRPr="00A62C7A">
        <w:rPr>
          <w:rStyle w:val="mord"/>
          <w:rFonts w:ascii="Times New Roman" w:hAnsi="Times New Roman" w:cs="Times New Roman"/>
        </w:rPr>
        <w:t>x</w:t>
      </w:r>
      <w:r w:rsidRPr="00A62C7A">
        <w:rPr>
          <w:rStyle w:val="mpunct"/>
          <w:rFonts w:ascii="Times New Roman" w:hAnsi="Times New Roman" w:cs="Times New Roman"/>
        </w:rPr>
        <w:t>,</w:t>
      </w:r>
      <w:r w:rsidRPr="00A62C7A">
        <w:rPr>
          <w:rStyle w:val="mord"/>
          <w:rFonts w:ascii="Times New Roman" w:hAnsi="Times New Roman" w:cs="Times New Roman"/>
        </w:rPr>
        <w:t>y</w:t>
      </w:r>
      <w:r w:rsidRPr="00A62C7A">
        <w:rPr>
          <w:rStyle w:val="mclose"/>
          <w:rFonts w:ascii="Times New Roman" w:hAnsi="Times New Roman" w:cs="Times New Roman"/>
        </w:rPr>
        <w:t>)</w:t>
      </w:r>
      <w:r w:rsidRPr="00A62C7A">
        <w:rPr>
          <w:rStyle w:val="mbin"/>
          <w:rFonts w:ascii="Cambria Math" w:hAnsi="Cambria Math" w:cs="Cambria Math"/>
        </w:rPr>
        <w:t>∨</w:t>
      </w:r>
      <w:r w:rsidRPr="00A62C7A">
        <w:rPr>
          <w:rStyle w:val="mord"/>
          <w:rFonts w:ascii="Times New Roman" w:hAnsi="Times New Roman" w:cs="Times New Roman"/>
        </w:rPr>
        <w:t>¬GreenSignal</w:t>
      </w:r>
      <w:r w:rsidRPr="00A62C7A">
        <w:rPr>
          <w:rStyle w:val="mopen"/>
          <w:rFonts w:ascii="Times New Roman" w:hAnsi="Times New Roman" w:cs="Times New Roman"/>
        </w:rPr>
        <w:t>(</w:t>
      </w:r>
      <w:r w:rsidRPr="00A62C7A">
        <w:rPr>
          <w:rStyle w:val="mord"/>
          <w:rFonts w:ascii="Times New Roman" w:hAnsi="Times New Roman" w:cs="Times New Roman"/>
        </w:rPr>
        <w:t>y</w:t>
      </w:r>
      <w:r w:rsidRPr="00A62C7A">
        <w:rPr>
          <w:rStyle w:val="mclose"/>
          <w:rFonts w:ascii="Times New Roman" w:hAnsi="Times New Roman" w:cs="Times New Roman"/>
        </w:rPr>
        <w:t>)</w:t>
      </w:r>
      <w:r w:rsidRPr="00A62C7A">
        <w:rPr>
          <w:rStyle w:val="mbin"/>
          <w:rFonts w:ascii="Cambria Math" w:hAnsi="Cambria Math" w:cs="Cambria Math"/>
        </w:rPr>
        <w:t>∨</w:t>
      </w:r>
      <w:r w:rsidRPr="00A62C7A">
        <w:rPr>
          <w:rStyle w:val="mord"/>
          <w:rFonts w:ascii="Times New Roman" w:hAnsi="Times New Roman" w:cs="Times New Roman"/>
        </w:rPr>
        <w:t>Proceed</w:t>
      </w:r>
      <w:r w:rsidRPr="00A62C7A">
        <w:rPr>
          <w:rStyle w:val="mopen"/>
          <w:rFonts w:ascii="Times New Roman" w:hAnsi="Times New Roman" w:cs="Times New Roman"/>
        </w:rPr>
        <w:t>(</w:t>
      </w:r>
      <w:r w:rsidRPr="00A62C7A">
        <w:rPr>
          <w:rStyle w:val="mord"/>
          <w:rFonts w:ascii="Times New Roman" w:hAnsi="Times New Roman" w:cs="Times New Roman"/>
        </w:rPr>
        <w:t>x</w:t>
      </w:r>
      <w:r w:rsidRPr="00A62C7A">
        <w:rPr>
          <w:rStyle w:val="mclose"/>
          <w:rFonts w:ascii="Times New Roman" w:hAnsi="Times New Roman" w:cs="Times New Roman"/>
        </w:rPr>
        <w:t>)</w:t>
      </w:r>
      <w:r w:rsidRPr="00A62C7A">
        <w:rPr>
          <w:rFonts w:ascii="Times New Roman" w:hAnsi="Times New Roman" w:cs="Times New Roman"/>
        </w:rPr>
        <w:t xml:space="preserve"> </w:t>
      </w:r>
    </w:p>
    <w:p w14:paraId="6EBA0AE3" w14:textId="77777777" w:rsidR="00A62C7A" w:rsidRPr="00A62C7A" w:rsidRDefault="00A62C7A" w:rsidP="00A62C7A">
      <w:pPr>
        <w:pStyle w:val="Heading3"/>
        <w:spacing w:line="360" w:lineRule="auto"/>
        <w:rPr>
          <w:color w:val="auto"/>
        </w:rPr>
      </w:pPr>
      <w:r w:rsidRPr="00A62C7A">
        <w:rPr>
          <w:color w:val="auto"/>
        </w:rPr>
        <w:t>Given facts</w:t>
      </w:r>
    </w:p>
    <w:p w14:paraId="7240A936" w14:textId="77777777" w:rsidR="00A62C7A" w:rsidRPr="00A62C7A" w:rsidRDefault="00A62C7A" w:rsidP="00A62C7A">
      <w:pPr>
        <w:spacing w:line="360" w:lineRule="auto"/>
        <w:rPr>
          <w:rFonts w:ascii="Times New Roman" w:hAnsi="Times New Roman" w:cs="Times New Roman"/>
        </w:rPr>
      </w:pPr>
      <w:r w:rsidRPr="00A62C7A">
        <w:rPr>
          <w:rStyle w:val="mord"/>
          <w:rFonts w:ascii="Times New Roman" w:hAnsi="Times New Roman" w:cs="Times New Roman"/>
        </w:rPr>
        <w:t>Vehicle</w:t>
      </w:r>
      <w:r w:rsidRPr="00A62C7A">
        <w:rPr>
          <w:rStyle w:val="mopen"/>
          <w:rFonts w:ascii="Times New Roman" w:hAnsi="Times New Roman" w:cs="Times New Roman"/>
        </w:rPr>
        <w:t>(</w:t>
      </w:r>
      <w:r w:rsidRPr="00A62C7A">
        <w:rPr>
          <w:rStyle w:val="mord"/>
          <w:rFonts w:ascii="Times New Roman" w:hAnsi="Times New Roman" w:cs="Times New Roman"/>
        </w:rPr>
        <w:t>Ambulance</w:t>
      </w:r>
      <w:r w:rsidRPr="00A62C7A">
        <w:rPr>
          <w:rStyle w:val="mclose"/>
          <w:rFonts w:ascii="Times New Roman" w:hAnsi="Times New Roman" w:cs="Times New Roman"/>
        </w:rPr>
        <w:t>)</w:t>
      </w:r>
      <w:r w:rsidRPr="00A62C7A">
        <w:rPr>
          <w:rFonts w:ascii="Times New Roman" w:hAnsi="Times New Roman" w:cs="Times New Roman"/>
        </w:rPr>
        <w:t xml:space="preserve"> </w:t>
      </w:r>
      <w:r w:rsidRPr="00A62C7A">
        <w:rPr>
          <w:rStyle w:val="mord"/>
          <w:rFonts w:ascii="Times New Roman" w:hAnsi="Times New Roman" w:cs="Times New Roman"/>
        </w:rPr>
        <w:t>EmergencyType</w:t>
      </w:r>
      <w:r w:rsidRPr="00A62C7A">
        <w:rPr>
          <w:rStyle w:val="mopen"/>
          <w:rFonts w:ascii="Times New Roman" w:hAnsi="Times New Roman" w:cs="Times New Roman"/>
        </w:rPr>
        <w:t>(</w:t>
      </w:r>
      <w:r w:rsidRPr="00A62C7A">
        <w:rPr>
          <w:rStyle w:val="mord"/>
          <w:rFonts w:ascii="Times New Roman" w:hAnsi="Times New Roman" w:cs="Times New Roman"/>
        </w:rPr>
        <w:t>Ambulance</w:t>
      </w:r>
      <w:r w:rsidRPr="00A62C7A">
        <w:rPr>
          <w:rStyle w:val="mclose"/>
          <w:rFonts w:ascii="Times New Roman" w:hAnsi="Times New Roman" w:cs="Times New Roman"/>
        </w:rPr>
        <w:t>)</w:t>
      </w:r>
      <w:r w:rsidRPr="00A62C7A">
        <w:rPr>
          <w:rFonts w:ascii="Times New Roman" w:hAnsi="Times New Roman" w:cs="Times New Roman"/>
        </w:rPr>
        <w:t xml:space="preserve"> </w:t>
      </w:r>
      <w:r w:rsidRPr="00A62C7A">
        <w:rPr>
          <w:rStyle w:val="mord"/>
          <w:rFonts w:ascii="Times New Roman" w:hAnsi="Times New Roman" w:cs="Times New Roman"/>
        </w:rPr>
        <w:t>Vehicle</w:t>
      </w:r>
      <w:r w:rsidRPr="00A62C7A">
        <w:rPr>
          <w:rStyle w:val="mopen"/>
          <w:rFonts w:ascii="Times New Roman" w:hAnsi="Times New Roman" w:cs="Times New Roman"/>
        </w:rPr>
        <w:t>(</w:t>
      </w:r>
      <w:r w:rsidRPr="00A62C7A">
        <w:rPr>
          <w:rStyle w:val="mord"/>
          <w:rFonts w:ascii="Times New Roman" w:hAnsi="Times New Roman" w:cs="Times New Roman"/>
        </w:rPr>
        <w:t>CarA</w:t>
      </w:r>
      <w:r w:rsidRPr="00A62C7A">
        <w:rPr>
          <w:rStyle w:val="mclose"/>
          <w:rFonts w:ascii="Times New Roman" w:hAnsi="Times New Roman" w:cs="Times New Roman"/>
        </w:rPr>
        <w:t>)</w:t>
      </w:r>
      <w:r w:rsidRPr="00A62C7A">
        <w:rPr>
          <w:rFonts w:ascii="Times New Roman" w:hAnsi="Times New Roman" w:cs="Times New Roman"/>
        </w:rPr>
        <w:t xml:space="preserve"> </w:t>
      </w:r>
      <w:r w:rsidRPr="00A62C7A">
        <w:rPr>
          <w:rStyle w:val="mord"/>
          <w:rFonts w:ascii="Times New Roman" w:hAnsi="Times New Roman" w:cs="Times New Roman"/>
        </w:rPr>
        <w:t>Behind</w:t>
      </w:r>
      <w:r w:rsidRPr="00A62C7A">
        <w:rPr>
          <w:rStyle w:val="mopen"/>
          <w:rFonts w:ascii="Times New Roman" w:hAnsi="Times New Roman" w:cs="Times New Roman"/>
        </w:rPr>
        <w:t>(</w:t>
      </w:r>
      <w:r w:rsidRPr="00A62C7A">
        <w:rPr>
          <w:rStyle w:val="mord"/>
          <w:rFonts w:ascii="Times New Roman" w:hAnsi="Times New Roman" w:cs="Times New Roman"/>
        </w:rPr>
        <w:t>CarA</w:t>
      </w:r>
      <w:r w:rsidRPr="00A62C7A">
        <w:rPr>
          <w:rStyle w:val="mpunct"/>
          <w:rFonts w:ascii="Times New Roman" w:hAnsi="Times New Roman" w:cs="Times New Roman"/>
        </w:rPr>
        <w:t>,</w:t>
      </w:r>
      <w:r w:rsidRPr="00A62C7A">
        <w:rPr>
          <w:rStyle w:val="mord"/>
          <w:rFonts w:ascii="Times New Roman" w:hAnsi="Times New Roman" w:cs="Times New Roman"/>
        </w:rPr>
        <w:t>Ambulance</w:t>
      </w:r>
      <w:r w:rsidRPr="00A62C7A">
        <w:rPr>
          <w:rStyle w:val="mclose"/>
          <w:rFonts w:ascii="Times New Roman" w:hAnsi="Times New Roman" w:cs="Times New Roman"/>
        </w:rPr>
        <w:t>)</w:t>
      </w:r>
      <w:r w:rsidRPr="00A62C7A">
        <w:rPr>
          <w:rFonts w:ascii="Times New Roman" w:hAnsi="Times New Roman" w:cs="Times New Roman"/>
        </w:rPr>
        <w:t xml:space="preserve"> </w:t>
      </w:r>
    </w:p>
    <w:p w14:paraId="35A87B79" w14:textId="76B64C35" w:rsidR="00A62C7A" w:rsidRPr="00A62C7A" w:rsidRDefault="00A62C7A" w:rsidP="00A62C7A">
      <w:pPr>
        <w:spacing w:line="360" w:lineRule="auto"/>
        <w:rPr>
          <w:rFonts w:ascii="Times New Roman" w:hAnsi="Times New Roman" w:cs="Times New Roman"/>
        </w:rPr>
      </w:pPr>
    </w:p>
    <w:p w14:paraId="1B95985E" w14:textId="36F15679" w:rsidR="00A62C7A" w:rsidRPr="00A62C7A" w:rsidRDefault="00A62C7A" w:rsidP="00A62C7A">
      <w:pPr>
        <w:pStyle w:val="Heading3"/>
        <w:spacing w:line="360" w:lineRule="auto"/>
        <w:rPr>
          <w:b/>
          <w:bCs/>
          <w:color w:val="auto"/>
        </w:rPr>
      </w:pPr>
      <w:r w:rsidRPr="00A62C7A">
        <w:rPr>
          <w:b/>
          <w:bCs/>
          <w:color w:val="auto"/>
        </w:rPr>
        <w:t>Step 1 — Derive ClearPath(Ambulance)</w:t>
      </w:r>
      <w:r w:rsidR="00E22803">
        <w:rPr>
          <w:b/>
          <w:bCs/>
          <w:color w:val="auto"/>
        </w:rPr>
        <w:t>:</w:t>
      </w:r>
    </w:p>
    <w:p w14:paraId="55030598" w14:textId="77777777" w:rsidR="00A62C7A" w:rsidRPr="00A62C7A" w:rsidRDefault="00A62C7A" w:rsidP="00A62C7A">
      <w:pPr>
        <w:pStyle w:val="NormalWeb"/>
        <w:spacing w:line="360" w:lineRule="auto"/>
      </w:pPr>
      <w:r w:rsidRPr="00A62C7A">
        <w:t>From:</w:t>
      </w:r>
    </w:p>
    <w:p w14:paraId="6FFA81F1" w14:textId="77777777" w:rsidR="00A62C7A" w:rsidRPr="00A62C7A" w:rsidRDefault="00A62C7A" w:rsidP="00A62C7A">
      <w:pPr>
        <w:spacing w:line="360" w:lineRule="auto"/>
        <w:rPr>
          <w:rFonts w:ascii="Times New Roman" w:hAnsi="Times New Roman" w:cs="Times New Roman"/>
        </w:rPr>
      </w:pPr>
      <w:r w:rsidRPr="00A62C7A">
        <w:rPr>
          <w:rStyle w:val="mord"/>
          <w:rFonts w:ascii="Times New Roman" w:hAnsi="Times New Roman" w:cs="Times New Roman"/>
        </w:rPr>
        <w:t>Vehicle</w:t>
      </w:r>
      <w:r w:rsidRPr="00A62C7A">
        <w:rPr>
          <w:rStyle w:val="mopen"/>
          <w:rFonts w:ascii="Times New Roman" w:hAnsi="Times New Roman" w:cs="Times New Roman"/>
        </w:rPr>
        <w:t>(</w:t>
      </w:r>
      <w:r w:rsidRPr="00A62C7A">
        <w:rPr>
          <w:rStyle w:val="mord"/>
          <w:rFonts w:ascii="Times New Roman" w:hAnsi="Times New Roman" w:cs="Times New Roman"/>
        </w:rPr>
        <w:t>Ambulance</w:t>
      </w:r>
      <w:r w:rsidRPr="00A62C7A">
        <w:rPr>
          <w:rStyle w:val="mclose"/>
          <w:rFonts w:ascii="Times New Roman" w:hAnsi="Times New Roman" w:cs="Times New Roman"/>
        </w:rPr>
        <w:t>)</w:t>
      </w:r>
      <w:r w:rsidRPr="00A62C7A">
        <w:rPr>
          <w:rFonts w:ascii="Times New Roman" w:hAnsi="Times New Roman" w:cs="Times New Roman"/>
        </w:rPr>
        <w:t xml:space="preserve"> </w:t>
      </w:r>
    </w:p>
    <w:p w14:paraId="7857DFB3" w14:textId="77777777" w:rsidR="00A62C7A" w:rsidRPr="00A62C7A" w:rsidRDefault="00A62C7A" w:rsidP="00A62C7A">
      <w:pPr>
        <w:pStyle w:val="NormalWeb"/>
        <w:spacing w:line="360" w:lineRule="auto"/>
      </w:pPr>
      <w:r w:rsidRPr="00A62C7A">
        <w:t>and</w:t>
      </w:r>
    </w:p>
    <w:p w14:paraId="5E2DDE9F" w14:textId="77777777" w:rsidR="00A62C7A" w:rsidRPr="00A62C7A" w:rsidRDefault="00A62C7A" w:rsidP="00A62C7A">
      <w:pPr>
        <w:spacing w:line="360" w:lineRule="auto"/>
        <w:rPr>
          <w:rFonts w:ascii="Times New Roman" w:hAnsi="Times New Roman" w:cs="Times New Roman"/>
        </w:rPr>
      </w:pPr>
      <w:r w:rsidRPr="00A62C7A">
        <w:rPr>
          <w:rStyle w:val="mord"/>
          <w:rFonts w:ascii="Times New Roman" w:hAnsi="Times New Roman" w:cs="Times New Roman"/>
        </w:rPr>
        <w:t>EmergencyType</w:t>
      </w:r>
      <w:r w:rsidRPr="00A62C7A">
        <w:rPr>
          <w:rStyle w:val="mopen"/>
          <w:rFonts w:ascii="Times New Roman" w:hAnsi="Times New Roman" w:cs="Times New Roman"/>
        </w:rPr>
        <w:t>(</w:t>
      </w:r>
      <w:r w:rsidRPr="00A62C7A">
        <w:rPr>
          <w:rStyle w:val="mord"/>
          <w:rFonts w:ascii="Times New Roman" w:hAnsi="Times New Roman" w:cs="Times New Roman"/>
        </w:rPr>
        <w:t>Ambulance</w:t>
      </w:r>
      <w:r w:rsidRPr="00A62C7A">
        <w:rPr>
          <w:rStyle w:val="mclose"/>
          <w:rFonts w:ascii="Times New Roman" w:hAnsi="Times New Roman" w:cs="Times New Roman"/>
        </w:rPr>
        <w:t>)</w:t>
      </w:r>
      <w:r w:rsidRPr="00A62C7A">
        <w:rPr>
          <w:rFonts w:ascii="Times New Roman" w:hAnsi="Times New Roman" w:cs="Times New Roman"/>
        </w:rPr>
        <w:t xml:space="preserve"> </w:t>
      </w:r>
    </w:p>
    <w:p w14:paraId="20C258B3" w14:textId="77777777" w:rsidR="00A62C7A" w:rsidRPr="00A62C7A" w:rsidRDefault="00A62C7A" w:rsidP="00A62C7A">
      <w:pPr>
        <w:pStyle w:val="NormalWeb"/>
        <w:spacing w:line="360" w:lineRule="auto"/>
      </w:pPr>
      <w:r w:rsidRPr="00A62C7A">
        <w:t>using Rule 1:</w:t>
      </w:r>
    </w:p>
    <w:p w14:paraId="5AD183D2" w14:textId="77777777" w:rsidR="00A62C7A" w:rsidRPr="00A62C7A" w:rsidRDefault="00A62C7A" w:rsidP="00A62C7A">
      <w:pPr>
        <w:spacing w:line="360" w:lineRule="auto"/>
        <w:rPr>
          <w:rFonts w:ascii="Times New Roman" w:hAnsi="Times New Roman" w:cs="Times New Roman"/>
        </w:rPr>
      </w:pPr>
      <w:r w:rsidRPr="00A62C7A">
        <w:rPr>
          <w:rStyle w:val="mord"/>
          <w:rFonts w:ascii="Times New Roman" w:hAnsi="Times New Roman" w:cs="Times New Roman"/>
        </w:rPr>
        <w:t>ClearPath</w:t>
      </w:r>
      <w:r w:rsidRPr="00A62C7A">
        <w:rPr>
          <w:rStyle w:val="mopen"/>
          <w:rFonts w:ascii="Times New Roman" w:hAnsi="Times New Roman" w:cs="Times New Roman"/>
        </w:rPr>
        <w:t>(</w:t>
      </w:r>
      <w:r w:rsidRPr="00A62C7A">
        <w:rPr>
          <w:rStyle w:val="mord"/>
          <w:rFonts w:ascii="Times New Roman" w:hAnsi="Times New Roman" w:cs="Times New Roman"/>
        </w:rPr>
        <w:t>Ambulance</w:t>
      </w:r>
      <w:r w:rsidRPr="00A62C7A">
        <w:rPr>
          <w:rStyle w:val="mclose"/>
          <w:rFonts w:ascii="Times New Roman" w:hAnsi="Times New Roman" w:cs="Times New Roman"/>
        </w:rPr>
        <w:t>)</w:t>
      </w:r>
      <w:r w:rsidRPr="00A62C7A">
        <w:rPr>
          <w:rFonts w:ascii="Times New Roman" w:hAnsi="Times New Roman" w:cs="Times New Roman"/>
        </w:rPr>
        <w:t xml:space="preserve"> </w:t>
      </w:r>
    </w:p>
    <w:p w14:paraId="32BB035B" w14:textId="4A9681B1" w:rsidR="00A62C7A" w:rsidRPr="00A62C7A" w:rsidRDefault="00A62C7A" w:rsidP="00A62C7A">
      <w:pPr>
        <w:spacing w:line="360" w:lineRule="auto"/>
        <w:rPr>
          <w:rFonts w:ascii="Times New Roman" w:hAnsi="Times New Roman" w:cs="Times New Roman"/>
        </w:rPr>
      </w:pPr>
    </w:p>
    <w:p w14:paraId="4B7C7B65" w14:textId="638F2783" w:rsidR="00A62C7A" w:rsidRPr="00A62C7A" w:rsidRDefault="00A62C7A" w:rsidP="00A62C7A">
      <w:pPr>
        <w:pStyle w:val="Heading3"/>
        <w:spacing w:line="360" w:lineRule="auto"/>
        <w:rPr>
          <w:b/>
          <w:bCs/>
          <w:color w:val="auto"/>
        </w:rPr>
      </w:pPr>
      <w:r w:rsidRPr="00A62C7A">
        <w:rPr>
          <w:b/>
          <w:bCs/>
          <w:color w:val="auto"/>
        </w:rPr>
        <w:t>Step 2 — Derive GreenSignal(Ambulance)</w:t>
      </w:r>
      <w:r w:rsidR="00E22803">
        <w:rPr>
          <w:b/>
          <w:bCs/>
          <w:color w:val="auto"/>
        </w:rPr>
        <w:t>:</w:t>
      </w:r>
    </w:p>
    <w:p w14:paraId="0196BA85" w14:textId="77777777" w:rsidR="00A62C7A" w:rsidRPr="00A62C7A" w:rsidRDefault="00A62C7A" w:rsidP="00A62C7A">
      <w:pPr>
        <w:pStyle w:val="NormalWeb"/>
        <w:spacing w:line="360" w:lineRule="auto"/>
      </w:pPr>
      <w:r w:rsidRPr="00A62C7A">
        <w:lastRenderedPageBreak/>
        <w:t>Using Rule 2:</w:t>
      </w:r>
    </w:p>
    <w:p w14:paraId="0E7E3837" w14:textId="77777777" w:rsidR="00A62C7A" w:rsidRPr="00A62C7A" w:rsidRDefault="00A62C7A" w:rsidP="00A62C7A">
      <w:pPr>
        <w:spacing w:line="360" w:lineRule="auto"/>
        <w:rPr>
          <w:rFonts w:ascii="Times New Roman" w:hAnsi="Times New Roman" w:cs="Times New Roman"/>
        </w:rPr>
      </w:pPr>
      <w:r w:rsidRPr="00A62C7A">
        <w:rPr>
          <w:rStyle w:val="mord"/>
          <w:rFonts w:ascii="Times New Roman" w:hAnsi="Times New Roman" w:cs="Times New Roman"/>
        </w:rPr>
        <w:t>ClearPath</w:t>
      </w:r>
      <w:r w:rsidRPr="00A62C7A">
        <w:rPr>
          <w:rStyle w:val="mopen"/>
          <w:rFonts w:ascii="Times New Roman" w:hAnsi="Times New Roman" w:cs="Times New Roman"/>
        </w:rPr>
        <w:t>(</w:t>
      </w:r>
      <w:r w:rsidRPr="00A62C7A">
        <w:rPr>
          <w:rStyle w:val="mord"/>
          <w:rFonts w:ascii="Times New Roman" w:hAnsi="Times New Roman" w:cs="Times New Roman"/>
        </w:rPr>
        <w:t>Ambulance</w:t>
      </w:r>
      <w:r w:rsidRPr="00A62C7A">
        <w:rPr>
          <w:rStyle w:val="mclose"/>
          <w:rFonts w:ascii="Times New Roman" w:hAnsi="Times New Roman" w:cs="Times New Roman"/>
        </w:rPr>
        <w:t>)</w:t>
      </w:r>
      <w:r w:rsidRPr="00A62C7A">
        <w:rPr>
          <w:rStyle w:val="mrel"/>
          <w:rFonts w:ascii="Times New Roman" w:hAnsi="Times New Roman" w:cs="Times New Roman"/>
        </w:rPr>
        <w:t>→</w:t>
      </w:r>
      <w:r w:rsidRPr="00A62C7A">
        <w:rPr>
          <w:rStyle w:val="mord"/>
          <w:rFonts w:ascii="Times New Roman" w:hAnsi="Times New Roman" w:cs="Times New Roman"/>
        </w:rPr>
        <w:t>GreenSignal</w:t>
      </w:r>
      <w:r w:rsidRPr="00A62C7A">
        <w:rPr>
          <w:rStyle w:val="mopen"/>
          <w:rFonts w:ascii="Times New Roman" w:hAnsi="Times New Roman" w:cs="Times New Roman"/>
        </w:rPr>
        <w:t>(</w:t>
      </w:r>
      <w:r w:rsidRPr="00A62C7A">
        <w:rPr>
          <w:rStyle w:val="mord"/>
          <w:rFonts w:ascii="Times New Roman" w:hAnsi="Times New Roman" w:cs="Times New Roman"/>
        </w:rPr>
        <w:t>Ambulance</w:t>
      </w:r>
      <w:r w:rsidRPr="00A62C7A">
        <w:rPr>
          <w:rStyle w:val="mclose"/>
          <w:rFonts w:ascii="Times New Roman" w:hAnsi="Times New Roman" w:cs="Times New Roman"/>
        </w:rPr>
        <w:t>)</w:t>
      </w:r>
      <w:r w:rsidRPr="00A62C7A">
        <w:rPr>
          <w:rFonts w:ascii="Times New Roman" w:hAnsi="Times New Roman" w:cs="Times New Roman"/>
        </w:rPr>
        <w:t xml:space="preserve"> </w:t>
      </w:r>
    </w:p>
    <w:p w14:paraId="1B3F5CCB" w14:textId="77777777" w:rsidR="00A62C7A" w:rsidRPr="00A62C7A" w:rsidRDefault="00A62C7A" w:rsidP="00A62C7A">
      <w:pPr>
        <w:pStyle w:val="NormalWeb"/>
        <w:spacing w:line="360" w:lineRule="auto"/>
      </w:pPr>
      <w:r w:rsidRPr="00A62C7A">
        <w:t>Therefore:</w:t>
      </w:r>
    </w:p>
    <w:p w14:paraId="68D7894F" w14:textId="77777777" w:rsidR="00A62C7A" w:rsidRPr="00A62C7A" w:rsidRDefault="00A62C7A" w:rsidP="00A62C7A">
      <w:pPr>
        <w:spacing w:line="360" w:lineRule="auto"/>
        <w:rPr>
          <w:rFonts w:ascii="Times New Roman" w:hAnsi="Times New Roman" w:cs="Times New Roman"/>
        </w:rPr>
      </w:pPr>
      <w:r w:rsidRPr="00A62C7A">
        <w:rPr>
          <w:rStyle w:val="mord"/>
          <w:rFonts w:ascii="Times New Roman" w:hAnsi="Times New Roman" w:cs="Times New Roman"/>
        </w:rPr>
        <w:t>GreenSignal</w:t>
      </w:r>
      <w:r w:rsidRPr="00A62C7A">
        <w:rPr>
          <w:rStyle w:val="mopen"/>
          <w:rFonts w:ascii="Times New Roman" w:hAnsi="Times New Roman" w:cs="Times New Roman"/>
        </w:rPr>
        <w:t>(</w:t>
      </w:r>
      <w:r w:rsidRPr="00A62C7A">
        <w:rPr>
          <w:rStyle w:val="mord"/>
          <w:rFonts w:ascii="Times New Roman" w:hAnsi="Times New Roman" w:cs="Times New Roman"/>
        </w:rPr>
        <w:t>Ambulance</w:t>
      </w:r>
      <w:r w:rsidRPr="00A62C7A">
        <w:rPr>
          <w:rStyle w:val="mclose"/>
          <w:rFonts w:ascii="Times New Roman" w:hAnsi="Times New Roman" w:cs="Times New Roman"/>
        </w:rPr>
        <w:t>)</w:t>
      </w:r>
      <w:r w:rsidRPr="00A62C7A">
        <w:rPr>
          <w:rFonts w:ascii="Times New Roman" w:hAnsi="Times New Roman" w:cs="Times New Roman"/>
        </w:rPr>
        <w:t xml:space="preserve"> </w:t>
      </w:r>
    </w:p>
    <w:p w14:paraId="2FBB8EAE" w14:textId="0AFA47A2" w:rsidR="00A62C7A" w:rsidRPr="00A62C7A" w:rsidRDefault="00A62C7A" w:rsidP="00A62C7A">
      <w:pPr>
        <w:spacing w:line="360" w:lineRule="auto"/>
        <w:rPr>
          <w:rFonts w:ascii="Times New Roman" w:hAnsi="Times New Roman" w:cs="Times New Roman"/>
        </w:rPr>
      </w:pPr>
    </w:p>
    <w:p w14:paraId="495D6574" w14:textId="05EBB857" w:rsidR="00A62C7A" w:rsidRPr="00A62C7A" w:rsidRDefault="00A62C7A" w:rsidP="00A62C7A">
      <w:pPr>
        <w:pStyle w:val="Heading3"/>
        <w:spacing w:line="360" w:lineRule="auto"/>
        <w:rPr>
          <w:b/>
          <w:bCs/>
          <w:color w:val="auto"/>
        </w:rPr>
      </w:pPr>
      <w:r w:rsidRPr="00A62C7A">
        <w:rPr>
          <w:b/>
          <w:bCs/>
          <w:color w:val="auto"/>
        </w:rPr>
        <w:t>Step 3 — Apply Rule 3</w:t>
      </w:r>
      <w:r w:rsidR="00E22803">
        <w:rPr>
          <w:b/>
          <w:bCs/>
          <w:color w:val="auto"/>
        </w:rPr>
        <w:t>:</w:t>
      </w:r>
    </w:p>
    <w:p w14:paraId="1F09EE7B" w14:textId="77777777" w:rsidR="00A62C7A" w:rsidRPr="00A62C7A" w:rsidRDefault="00A62C7A" w:rsidP="00A62C7A">
      <w:pPr>
        <w:pStyle w:val="NormalWeb"/>
        <w:spacing w:line="360" w:lineRule="auto"/>
      </w:pPr>
      <w:r w:rsidRPr="00A62C7A">
        <w:t>We have:</w:t>
      </w:r>
    </w:p>
    <w:p w14:paraId="5B0EA845" w14:textId="77777777" w:rsidR="00A62C7A" w:rsidRPr="00A62C7A" w:rsidRDefault="00A62C7A" w:rsidP="00A62C7A">
      <w:pPr>
        <w:spacing w:line="360" w:lineRule="auto"/>
        <w:rPr>
          <w:rFonts w:ascii="Times New Roman" w:hAnsi="Times New Roman" w:cs="Times New Roman"/>
        </w:rPr>
      </w:pPr>
      <w:r w:rsidRPr="00A62C7A">
        <w:rPr>
          <w:rStyle w:val="mord"/>
          <w:rFonts w:ascii="Times New Roman" w:hAnsi="Times New Roman" w:cs="Times New Roman"/>
        </w:rPr>
        <w:t>Vehicle</w:t>
      </w:r>
      <w:r w:rsidRPr="00A62C7A">
        <w:rPr>
          <w:rStyle w:val="mopen"/>
          <w:rFonts w:ascii="Times New Roman" w:hAnsi="Times New Roman" w:cs="Times New Roman"/>
        </w:rPr>
        <w:t>(</w:t>
      </w:r>
      <w:r w:rsidRPr="00A62C7A">
        <w:rPr>
          <w:rStyle w:val="mord"/>
          <w:rFonts w:ascii="Times New Roman" w:hAnsi="Times New Roman" w:cs="Times New Roman"/>
        </w:rPr>
        <w:t>CarA</w:t>
      </w:r>
      <w:r w:rsidRPr="00A62C7A">
        <w:rPr>
          <w:rStyle w:val="mclose"/>
          <w:rFonts w:ascii="Times New Roman" w:hAnsi="Times New Roman" w:cs="Times New Roman"/>
        </w:rPr>
        <w:t>)</w:t>
      </w:r>
      <w:r w:rsidRPr="00A62C7A">
        <w:rPr>
          <w:rFonts w:ascii="Times New Roman" w:hAnsi="Times New Roman" w:cs="Times New Roman"/>
        </w:rPr>
        <w:t xml:space="preserve"> </w:t>
      </w:r>
      <w:r w:rsidRPr="00A62C7A">
        <w:rPr>
          <w:rStyle w:val="mord"/>
          <w:rFonts w:ascii="Times New Roman" w:hAnsi="Times New Roman" w:cs="Times New Roman"/>
        </w:rPr>
        <w:t>Behind</w:t>
      </w:r>
      <w:r w:rsidRPr="00A62C7A">
        <w:rPr>
          <w:rStyle w:val="mopen"/>
          <w:rFonts w:ascii="Times New Roman" w:hAnsi="Times New Roman" w:cs="Times New Roman"/>
        </w:rPr>
        <w:t>(</w:t>
      </w:r>
      <w:r w:rsidRPr="00A62C7A">
        <w:rPr>
          <w:rStyle w:val="mord"/>
          <w:rFonts w:ascii="Times New Roman" w:hAnsi="Times New Roman" w:cs="Times New Roman"/>
        </w:rPr>
        <w:t>CarA</w:t>
      </w:r>
      <w:r w:rsidRPr="00A62C7A">
        <w:rPr>
          <w:rStyle w:val="mpunct"/>
          <w:rFonts w:ascii="Times New Roman" w:hAnsi="Times New Roman" w:cs="Times New Roman"/>
        </w:rPr>
        <w:t>,</w:t>
      </w:r>
      <w:r w:rsidRPr="00A62C7A">
        <w:rPr>
          <w:rStyle w:val="mord"/>
          <w:rFonts w:ascii="Times New Roman" w:hAnsi="Times New Roman" w:cs="Times New Roman"/>
        </w:rPr>
        <w:t>Ambulance</w:t>
      </w:r>
      <w:r w:rsidRPr="00A62C7A">
        <w:rPr>
          <w:rStyle w:val="mclose"/>
          <w:rFonts w:ascii="Times New Roman" w:hAnsi="Times New Roman" w:cs="Times New Roman"/>
        </w:rPr>
        <w:t>)</w:t>
      </w:r>
      <w:r w:rsidRPr="00A62C7A">
        <w:rPr>
          <w:rFonts w:ascii="Times New Roman" w:hAnsi="Times New Roman" w:cs="Times New Roman"/>
        </w:rPr>
        <w:t xml:space="preserve"> </w:t>
      </w:r>
      <w:r w:rsidRPr="00A62C7A">
        <w:rPr>
          <w:rStyle w:val="mord"/>
          <w:rFonts w:ascii="Times New Roman" w:hAnsi="Times New Roman" w:cs="Times New Roman"/>
        </w:rPr>
        <w:t>GreenSignal</w:t>
      </w:r>
      <w:r w:rsidRPr="00A62C7A">
        <w:rPr>
          <w:rStyle w:val="mopen"/>
          <w:rFonts w:ascii="Times New Roman" w:hAnsi="Times New Roman" w:cs="Times New Roman"/>
        </w:rPr>
        <w:t>(</w:t>
      </w:r>
      <w:r w:rsidRPr="00A62C7A">
        <w:rPr>
          <w:rStyle w:val="mord"/>
          <w:rFonts w:ascii="Times New Roman" w:hAnsi="Times New Roman" w:cs="Times New Roman"/>
        </w:rPr>
        <w:t>Ambulance</w:t>
      </w:r>
      <w:r w:rsidRPr="00A62C7A">
        <w:rPr>
          <w:rStyle w:val="mclose"/>
          <w:rFonts w:ascii="Times New Roman" w:hAnsi="Times New Roman" w:cs="Times New Roman"/>
        </w:rPr>
        <w:t>)</w:t>
      </w:r>
      <w:r w:rsidRPr="00A62C7A">
        <w:rPr>
          <w:rFonts w:ascii="Times New Roman" w:hAnsi="Times New Roman" w:cs="Times New Roman"/>
        </w:rPr>
        <w:t xml:space="preserve"> </w:t>
      </w:r>
    </w:p>
    <w:p w14:paraId="5C5A32C3" w14:textId="77777777" w:rsidR="00A62C7A" w:rsidRPr="00A62C7A" w:rsidRDefault="00A62C7A" w:rsidP="00A62C7A">
      <w:pPr>
        <w:pStyle w:val="NormalWeb"/>
        <w:spacing w:line="360" w:lineRule="auto"/>
      </w:pPr>
      <w:r w:rsidRPr="00A62C7A">
        <w:t>Therefore:</w:t>
      </w:r>
    </w:p>
    <w:p w14:paraId="0B5A3890" w14:textId="77777777" w:rsidR="00A62C7A" w:rsidRPr="00A62C7A" w:rsidRDefault="00A62C7A" w:rsidP="00A62C7A">
      <w:pPr>
        <w:spacing w:line="360" w:lineRule="auto"/>
        <w:rPr>
          <w:rFonts w:ascii="Times New Roman" w:hAnsi="Times New Roman" w:cs="Times New Roman"/>
        </w:rPr>
      </w:pPr>
      <w:r w:rsidRPr="00A62C7A">
        <w:rPr>
          <w:rStyle w:val="mord"/>
          <w:rFonts w:ascii="Times New Roman" w:hAnsi="Times New Roman" w:cs="Times New Roman"/>
        </w:rPr>
        <w:t>Proceed</w:t>
      </w:r>
      <w:r w:rsidRPr="00A62C7A">
        <w:rPr>
          <w:rStyle w:val="mopen"/>
          <w:rFonts w:ascii="Times New Roman" w:hAnsi="Times New Roman" w:cs="Times New Roman"/>
        </w:rPr>
        <w:t>(</w:t>
      </w:r>
      <w:r w:rsidRPr="00A62C7A">
        <w:rPr>
          <w:rStyle w:val="mord"/>
          <w:rFonts w:ascii="Times New Roman" w:hAnsi="Times New Roman" w:cs="Times New Roman"/>
        </w:rPr>
        <w:t>CarA</w:t>
      </w:r>
      <w:r w:rsidRPr="00A62C7A">
        <w:rPr>
          <w:rStyle w:val="mclose"/>
          <w:rFonts w:ascii="Times New Roman" w:hAnsi="Times New Roman" w:cs="Times New Roman"/>
        </w:rPr>
        <w:t>)</w:t>
      </w:r>
      <w:r w:rsidRPr="00A62C7A">
        <w:rPr>
          <w:rFonts w:ascii="Times New Roman" w:hAnsi="Times New Roman" w:cs="Times New Roman"/>
        </w:rPr>
        <w:t xml:space="preserve"> </w:t>
      </w:r>
    </w:p>
    <w:p w14:paraId="1F3897FF" w14:textId="77777777" w:rsidR="00A62C7A" w:rsidRPr="00A62C7A" w:rsidRDefault="00A62C7A" w:rsidP="00A62C7A">
      <w:pPr>
        <w:pStyle w:val="Heading3"/>
        <w:spacing w:line="360" w:lineRule="auto"/>
        <w:rPr>
          <w:color w:val="auto"/>
        </w:rPr>
      </w:pPr>
      <w:r w:rsidRPr="00A62C7A">
        <w:rPr>
          <w:color w:val="auto"/>
        </w:rPr>
        <w:t>Resolution-style derivation</w:t>
      </w:r>
    </w:p>
    <w:p w14:paraId="592BE781" w14:textId="77777777" w:rsidR="00A62C7A" w:rsidRPr="00A62C7A" w:rsidRDefault="00A62C7A" w:rsidP="00A62C7A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A62C7A">
        <w:rPr>
          <w:rStyle w:val="HTMLCode"/>
          <w:rFonts w:ascii="Times New Roman" w:hAnsi="Times New Roman" w:cs="Times New Roman"/>
        </w:rPr>
        <w:t>Vehicle(Ambulance)</w:t>
      </w:r>
    </w:p>
    <w:p w14:paraId="045D1FDA" w14:textId="77777777" w:rsidR="00A62C7A" w:rsidRPr="00A62C7A" w:rsidRDefault="00A62C7A" w:rsidP="00A62C7A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A62C7A">
        <w:rPr>
          <w:rStyle w:val="HTMLCode"/>
          <w:rFonts w:ascii="Times New Roman" w:hAnsi="Times New Roman" w:cs="Times New Roman"/>
        </w:rPr>
        <w:t xml:space="preserve">        +</w:t>
      </w:r>
    </w:p>
    <w:p w14:paraId="039B9576" w14:textId="77777777" w:rsidR="00A62C7A" w:rsidRPr="00A62C7A" w:rsidRDefault="00A62C7A" w:rsidP="00A62C7A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A62C7A">
        <w:rPr>
          <w:rStyle w:val="HTMLCode"/>
          <w:rFonts w:ascii="Times New Roman" w:hAnsi="Times New Roman" w:cs="Times New Roman"/>
        </w:rPr>
        <w:t>EmergencyType(Ambulance)</w:t>
      </w:r>
    </w:p>
    <w:p w14:paraId="02C18A3E" w14:textId="77777777" w:rsidR="00A62C7A" w:rsidRPr="00A62C7A" w:rsidRDefault="00A62C7A" w:rsidP="00A62C7A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A62C7A">
        <w:rPr>
          <w:rStyle w:val="HTMLCode"/>
          <w:rFonts w:ascii="Times New Roman" w:hAnsi="Times New Roman" w:cs="Times New Roman"/>
        </w:rPr>
        <w:t xml:space="preserve">        ↓</w:t>
      </w:r>
    </w:p>
    <w:p w14:paraId="55E10CBE" w14:textId="77777777" w:rsidR="00A62C7A" w:rsidRPr="00A62C7A" w:rsidRDefault="00A62C7A" w:rsidP="00A62C7A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A62C7A">
        <w:rPr>
          <w:rStyle w:val="HTMLCode"/>
          <w:rFonts w:ascii="Times New Roman" w:hAnsi="Times New Roman" w:cs="Times New Roman"/>
        </w:rPr>
        <w:t>ClearPath(Ambulance)</w:t>
      </w:r>
    </w:p>
    <w:p w14:paraId="35B2B2E9" w14:textId="77777777" w:rsidR="00A62C7A" w:rsidRPr="00A62C7A" w:rsidRDefault="00A62C7A" w:rsidP="00A62C7A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A62C7A">
        <w:rPr>
          <w:rStyle w:val="HTMLCode"/>
          <w:rFonts w:ascii="Times New Roman" w:hAnsi="Times New Roman" w:cs="Times New Roman"/>
        </w:rPr>
        <w:t xml:space="preserve">        ↓</w:t>
      </w:r>
    </w:p>
    <w:p w14:paraId="238675FA" w14:textId="77777777" w:rsidR="00A62C7A" w:rsidRPr="00A62C7A" w:rsidRDefault="00A62C7A" w:rsidP="00A62C7A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A62C7A">
        <w:rPr>
          <w:rStyle w:val="HTMLCode"/>
          <w:rFonts w:ascii="Times New Roman" w:hAnsi="Times New Roman" w:cs="Times New Roman"/>
        </w:rPr>
        <w:t>GreenSignal(Ambulance)</w:t>
      </w:r>
    </w:p>
    <w:p w14:paraId="7868CFC8" w14:textId="77777777" w:rsidR="00A62C7A" w:rsidRPr="00A62C7A" w:rsidRDefault="00A62C7A" w:rsidP="00A62C7A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A62C7A">
        <w:rPr>
          <w:rStyle w:val="HTMLCode"/>
          <w:rFonts w:ascii="Times New Roman" w:hAnsi="Times New Roman" w:cs="Times New Roman"/>
        </w:rPr>
        <w:t xml:space="preserve">        ↓</w:t>
      </w:r>
    </w:p>
    <w:p w14:paraId="67F8354C" w14:textId="77777777" w:rsidR="00A62C7A" w:rsidRPr="00A62C7A" w:rsidRDefault="00A62C7A" w:rsidP="00A62C7A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A62C7A">
        <w:rPr>
          <w:rStyle w:val="HTMLCode"/>
          <w:rFonts w:ascii="Times New Roman" w:hAnsi="Times New Roman" w:cs="Times New Roman"/>
        </w:rPr>
        <w:t>Vehicle(CarA) + Behind(CarA,Ambulance)</w:t>
      </w:r>
    </w:p>
    <w:p w14:paraId="38219860" w14:textId="77777777" w:rsidR="00A62C7A" w:rsidRPr="00A62C7A" w:rsidRDefault="00A62C7A" w:rsidP="00A62C7A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A62C7A">
        <w:rPr>
          <w:rStyle w:val="HTMLCode"/>
          <w:rFonts w:ascii="Times New Roman" w:hAnsi="Times New Roman" w:cs="Times New Roman"/>
        </w:rPr>
        <w:t xml:space="preserve">        ↓</w:t>
      </w:r>
    </w:p>
    <w:p w14:paraId="7BDF66B3" w14:textId="77777777" w:rsidR="00A62C7A" w:rsidRPr="00A62C7A" w:rsidRDefault="00A62C7A" w:rsidP="00A62C7A">
      <w:pPr>
        <w:pStyle w:val="HTMLPreformatted"/>
        <w:spacing w:line="360" w:lineRule="auto"/>
        <w:rPr>
          <w:rFonts w:ascii="Times New Roman" w:hAnsi="Times New Roman" w:cs="Times New Roman"/>
        </w:rPr>
      </w:pPr>
      <w:r w:rsidRPr="00A62C7A">
        <w:rPr>
          <w:rStyle w:val="HTMLCode"/>
          <w:rFonts w:ascii="Times New Roman" w:hAnsi="Times New Roman" w:cs="Times New Roman"/>
        </w:rPr>
        <w:t>Proceed(CarA)</w:t>
      </w:r>
    </w:p>
    <w:p w14:paraId="4473DA56" w14:textId="77777777" w:rsidR="00A62C7A" w:rsidRPr="00A62C7A" w:rsidRDefault="00A62C7A" w:rsidP="00A62C7A">
      <w:pPr>
        <w:pStyle w:val="Heading3"/>
        <w:spacing w:line="360" w:lineRule="auto"/>
        <w:rPr>
          <w:color w:val="auto"/>
        </w:rPr>
      </w:pPr>
      <w:r w:rsidRPr="00A62C7A">
        <w:rPr>
          <w:color w:val="auto"/>
        </w:rPr>
        <w:t>Conclusion</w:t>
      </w:r>
    </w:p>
    <w:p w14:paraId="2B8BF214" w14:textId="77777777" w:rsidR="00A62C7A" w:rsidRPr="00A62C7A" w:rsidRDefault="00A62C7A" w:rsidP="00A62C7A">
      <w:pPr>
        <w:spacing w:line="360" w:lineRule="auto"/>
        <w:rPr>
          <w:rFonts w:ascii="Times New Roman" w:hAnsi="Times New Roman" w:cs="Times New Roman"/>
        </w:rPr>
      </w:pPr>
      <w:r w:rsidRPr="00A62C7A">
        <w:rPr>
          <w:rStyle w:val="mord"/>
          <w:rFonts w:ascii="Times New Roman" w:hAnsi="Times New Roman" w:cs="Times New Roman"/>
        </w:rPr>
        <w:t>Proceed</w:t>
      </w:r>
      <w:r w:rsidRPr="00A62C7A">
        <w:rPr>
          <w:rStyle w:val="mopen"/>
          <w:rFonts w:ascii="Times New Roman" w:hAnsi="Times New Roman" w:cs="Times New Roman"/>
        </w:rPr>
        <w:t>(</w:t>
      </w:r>
      <w:r w:rsidRPr="00A62C7A">
        <w:rPr>
          <w:rStyle w:val="mord"/>
          <w:rFonts w:ascii="Times New Roman" w:hAnsi="Times New Roman" w:cs="Times New Roman"/>
        </w:rPr>
        <w:t>CarA</w:t>
      </w:r>
      <w:r w:rsidRPr="00A62C7A">
        <w:rPr>
          <w:rStyle w:val="mclose"/>
          <w:rFonts w:ascii="Times New Roman" w:hAnsi="Times New Roman" w:cs="Times New Roman"/>
        </w:rPr>
        <w:t>)</w:t>
      </w:r>
      <w:r w:rsidRPr="00A62C7A">
        <w:rPr>
          <w:rStyle w:val="mrel"/>
          <w:rFonts w:ascii="Times New Roman" w:hAnsi="Times New Roman" w:cs="Times New Roman"/>
        </w:rPr>
        <w:t>=</w:t>
      </w:r>
      <w:r w:rsidRPr="00A62C7A">
        <w:rPr>
          <w:rStyle w:val="mord"/>
          <w:rFonts w:ascii="Times New Roman" w:hAnsi="Times New Roman" w:cs="Times New Roman"/>
        </w:rPr>
        <w:t>True</w:t>
      </w:r>
      <w:r w:rsidRPr="00A62C7A">
        <w:rPr>
          <w:rStyle w:val="vlist-s"/>
          <w:rFonts w:ascii="Times New Roman" w:hAnsi="Times New Roman" w:cs="Times New Roman"/>
        </w:rPr>
        <w:t>​</w:t>
      </w:r>
      <w:r w:rsidRPr="00A62C7A">
        <w:rPr>
          <w:rFonts w:ascii="Times New Roman" w:hAnsi="Times New Roman" w:cs="Times New Roman"/>
        </w:rPr>
        <w:t xml:space="preserve"> </w:t>
      </w:r>
    </w:p>
    <w:p w14:paraId="32D2C521" w14:textId="3B884B1C" w:rsidR="00A62C7A" w:rsidRPr="00A62C7A" w:rsidRDefault="00A62C7A" w:rsidP="00A62C7A">
      <w:pPr>
        <w:spacing w:line="360" w:lineRule="auto"/>
        <w:rPr>
          <w:rFonts w:ascii="Times New Roman" w:hAnsi="Times New Roman" w:cs="Times New Roman"/>
        </w:rPr>
      </w:pPr>
    </w:p>
    <w:p w14:paraId="5AE150FD" w14:textId="3F0B9CB9" w:rsidR="00A62C7A" w:rsidRPr="00A62C7A" w:rsidRDefault="00A62C7A" w:rsidP="00A62C7A">
      <w:pPr>
        <w:pStyle w:val="Heading2"/>
        <w:spacing w:line="360" w:lineRule="auto"/>
        <w:rPr>
          <w:b/>
          <w:bCs/>
          <w:color w:val="auto"/>
        </w:rPr>
      </w:pPr>
      <w:r w:rsidRPr="00A62C7A">
        <w:rPr>
          <w:b/>
          <w:bCs/>
          <w:color w:val="auto"/>
        </w:rPr>
        <w:t>(c) Two simultaneous emergency vehicles</w:t>
      </w:r>
      <w:r w:rsidR="00E22803">
        <w:rPr>
          <w:b/>
          <w:bCs/>
          <w:color w:val="auto"/>
        </w:rPr>
        <w:t>:</w:t>
      </w:r>
    </w:p>
    <w:p w14:paraId="10ECD720" w14:textId="77777777" w:rsidR="00A62C7A" w:rsidRPr="00A62C7A" w:rsidRDefault="00A62C7A" w:rsidP="00A62C7A">
      <w:pPr>
        <w:pStyle w:val="NormalWeb"/>
        <w:spacing w:line="360" w:lineRule="auto"/>
      </w:pPr>
      <w:r w:rsidRPr="00A62C7A">
        <w:t xml:space="preserve">The current knowledge base is </w:t>
      </w:r>
      <w:r w:rsidRPr="00A62C7A">
        <w:rPr>
          <w:rStyle w:val="Strong"/>
        </w:rPr>
        <w:t>not completely sufficient</w:t>
      </w:r>
      <w:r w:rsidRPr="00A62C7A">
        <w:t xml:space="preserve"> to handle two simultaneous emergency vehicles.</w:t>
      </w:r>
    </w:p>
    <w:p w14:paraId="6905989A" w14:textId="77777777" w:rsidR="00A62C7A" w:rsidRPr="00A62C7A" w:rsidRDefault="00A62C7A" w:rsidP="00A62C7A">
      <w:pPr>
        <w:pStyle w:val="NormalWeb"/>
        <w:spacing w:line="360" w:lineRule="auto"/>
      </w:pPr>
      <w:r w:rsidRPr="00A62C7A">
        <w:t>Suppose:</w:t>
      </w:r>
    </w:p>
    <w:p w14:paraId="16BC2BB5" w14:textId="77777777" w:rsidR="00A62C7A" w:rsidRPr="00A62C7A" w:rsidRDefault="00A62C7A" w:rsidP="00A62C7A">
      <w:pPr>
        <w:spacing w:line="360" w:lineRule="auto"/>
        <w:rPr>
          <w:rFonts w:ascii="Times New Roman" w:hAnsi="Times New Roman" w:cs="Times New Roman"/>
        </w:rPr>
      </w:pPr>
      <w:r w:rsidRPr="00A62C7A">
        <w:rPr>
          <w:rStyle w:val="mord"/>
          <w:rFonts w:ascii="Times New Roman" w:hAnsi="Times New Roman" w:cs="Times New Roman"/>
        </w:rPr>
        <w:t>EmergencyType</w:t>
      </w:r>
      <w:r w:rsidRPr="00A62C7A">
        <w:rPr>
          <w:rStyle w:val="mopen"/>
          <w:rFonts w:ascii="Times New Roman" w:hAnsi="Times New Roman" w:cs="Times New Roman"/>
        </w:rPr>
        <w:t>(</w:t>
      </w:r>
      <w:r w:rsidRPr="00A62C7A">
        <w:rPr>
          <w:rStyle w:val="mord"/>
          <w:rFonts w:ascii="Times New Roman" w:hAnsi="Times New Roman" w:cs="Times New Roman"/>
        </w:rPr>
        <w:t>Ambulance1</w:t>
      </w:r>
      <w:r w:rsidRPr="00A62C7A">
        <w:rPr>
          <w:rStyle w:val="mclose"/>
          <w:rFonts w:ascii="Times New Roman" w:hAnsi="Times New Roman" w:cs="Times New Roman"/>
        </w:rPr>
        <w:t>)</w:t>
      </w:r>
      <w:r w:rsidRPr="00A62C7A">
        <w:rPr>
          <w:rFonts w:ascii="Times New Roman" w:hAnsi="Times New Roman" w:cs="Times New Roman"/>
        </w:rPr>
        <w:t xml:space="preserve"> </w:t>
      </w:r>
    </w:p>
    <w:p w14:paraId="4BE57779" w14:textId="77777777" w:rsidR="00A62C7A" w:rsidRPr="00A62C7A" w:rsidRDefault="00A62C7A" w:rsidP="00A62C7A">
      <w:pPr>
        <w:pStyle w:val="NormalWeb"/>
        <w:spacing w:line="360" w:lineRule="auto"/>
      </w:pPr>
      <w:r w:rsidRPr="00A62C7A">
        <w:t>and</w:t>
      </w:r>
    </w:p>
    <w:p w14:paraId="3D254A0E" w14:textId="77777777" w:rsidR="00A62C7A" w:rsidRPr="00A62C7A" w:rsidRDefault="00A62C7A" w:rsidP="00A62C7A">
      <w:pPr>
        <w:spacing w:line="360" w:lineRule="auto"/>
        <w:rPr>
          <w:rFonts w:ascii="Times New Roman" w:hAnsi="Times New Roman" w:cs="Times New Roman"/>
        </w:rPr>
      </w:pPr>
      <w:r w:rsidRPr="00A62C7A">
        <w:rPr>
          <w:rStyle w:val="mord"/>
          <w:rFonts w:ascii="Times New Roman" w:hAnsi="Times New Roman" w:cs="Times New Roman"/>
        </w:rPr>
        <w:lastRenderedPageBreak/>
        <w:t>EmergencyType</w:t>
      </w:r>
      <w:r w:rsidRPr="00A62C7A">
        <w:rPr>
          <w:rStyle w:val="mopen"/>
          <w:rFonts w:ascii="Times New Roman" w:hAnsi="Times New Roman" w:cs="Times New Roman"/>
        </w:rPr>
        <w:t>(</w:t>
      </w:r>
      <w:r w:rsidRPr="00A62C7A">
        <w:rPr>
          <w:rStyle w:val="mord"/>
          <w:rFonts w:ascii="Times New Roman" w:hAnsi="Times New Roman" w:cs="Times New Roman"/>
        </w:rPr>
        <w:t>Ambulance2</w:t>
      </w:r>
      <w:r w:rsidRPr="00A62C7A">
        <w:rPr>
          <w:rStyle w:val="mclose"/>
          <w:rFonts w:ascii="Times New Roman" w:hAnsi="Times New Roman" w:cs="Times New Roman"/>
        </w:rPr>
        <w:t>)</w:t>
      </w:r>
      <w:r w:rsidRPr="00A62C7A">
        <w:rPr>
          <w:rFonts w:ascii="Times New Roman" w:hAnsi="Times New Roman" w:cs="Times New Roman"/>
        </w:rPr>
        <w:t xml:space="preserve"> </w:t>
      </w:r>
    </w:p>
    <w:p w14:paraId="5A96C08B" w14:textId="77777777" w:rsidR="00A62C7A" w:rsidRPr="00A62C7A" w:rsidRDefault="00A62C7A" w:rsidP="00A62C7A">
      <w:pPr>
        <w:pStyle w:val="NormalWeb"/>
        <w:spacing w:line="360" w:lineRule="auto"/>
      </w:pPr>
      <w:r w:rsidRPr="00A62C7A">
        <w:t>Both vehicles could satisfy Rule 1 independently.</w:t>
      </w:r>
    </w:p>
    <w:p w14:paraId="64657CF2" w14:textId="77777777" w:rsidR="00A62C7A" w:rsidRPr="00A62C7A" w:rsidRDefault="00A62C7A" w:rsidP="00A62C7A">
      <w:pPr>
        <w:pStyle w:val="NormalWeb"/>
        <w:spacing w:line="360" w:lineRule="auto"/>
      </w:pPr>
      <w:r w:rsidRPr="00A62C7A">
        <w:t>However, the KB does not contain rules for:</w:t>
      </w:r>
    </w:p>
    <w:p w14:paraId="247731B3" w14:textId="77777777" w:rsidR="00A62C7A" w:rsidRPr="00A62C7A" w:rsidRDefault="00A62C7A" w:rsidP="00A62C7A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A62C7A">
        <w:rPr>
          <w:rFonts w:ascii="Times New Roman" w:hAnsi="Times New Roman" w:cs="Times New Roman"/>
        </w:rPr>
        <w:t xml:space="preserve">Prioritizing one emergency vehicle over another. </w:t>
      </w:r>
    </w:p>
    <w:p w14:paraId="0BBA5515" w14:textId="77777777" w:rsidR="00A62C7A" w:rsidRPr="00A62C7A" w:rsidRDefault="00A62C7A" w:rsidP="00A62C7A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A62C7A">
        <w:rPr>
          <w:rFonts w:ascii="Times New Roman" w:hAnsi="Times New Roman" w:cs="Times New Roman"/>
        </w:rPr>
        <w:t xml:space="preserve">Handling conflicting routes. </w:t>
      </w:r>
    </w:p>
    <w:p w14:paraId="065EAAD3" w14:textId="77777777" w:rsidR="00A62C7A" w:rsidRPr="00A62C7A" w:rsidRDefault="00A62C7A" w:rsidP="00A62C7A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A62C7A">
        <w:rPr>
          <w:rFonts w:ascii="Times New Roman" w:hAnsi="Times New Roman" w:cs="Times New Roman"/>
        </w:rPr>
        <w:t xml:space="preserve">Preventing two emergency vehicles from receiving conflicting signals. </w:t>
      </w:r>
    </w:p>
    <w:p w14:paraId="78CC09DC" w14:textId="77777777" w:rsidR="00A62C7A" w:rsidRPr="00A62C7A" w:rsidRDefault="00A62C7A" w:rsidP="00A62C7A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A62C7A">
        <w:rPr>
          <w:rFonts w:ascii="Times New Roman" w:hAnsi="Times New Roman" w:cs="Times New Roman"/>
        </w:rPr>
        <w:t xml:space="preserve">Coordinating multiple emergency vehicles at intersections. </w:t>
      </w:r>
    </w:p>
    <w:p w14:paraId="46A33961" w14:textId="77777777" w:rsidR="00A62C7A" w:rsidRPr="00A62C7A" w:rsidRDefault="00A62C7A" w:rsidP="00A62C7A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A62C7A">
        <w:rPr>
          <w:rFonts w:ascii="Times New Roman" w:hAnsi="Times New Roman" w:cs="Times New Roman"/>
        </w:rPr>
        <w:t xml:space="preserve">Determining which emergency vehicle has higher priority. </w:t>
      </w:r>
    </w:p>
    <w:p w14:paraId="7EDD0CD6" w14:textId="77777777" w:rsidR="00A62C7A" w:rsidRPr="00A62C7A" w:rsidRDefault="00A62C7A" w:rsidP="00A62C7A">
      <w:pPr>
        <w:pStyle w:val="Heading3"/>
        <w:spacing w:line="360" w:lineRule="auto"/>
        <w:rPr>
          <w:color w:val="auto"/>
        </w:rPr>
      </w:pPr>
      <w:r w:rsidRPr="00A62C7A">
        <w:rPr>
          <w:color w:val="auto"/>
        </w:rPr>
        <w:t>Additional rules required</w:t>
      </w:r>
    </w:p>
    <w:p w14:paraId="01425C57" w14:textId="77777777" w:rsidR="00A62C7A" w:rsidRPr="00A62C7A" w:rsidRDefault="00A62C7A" w:rsidP="00A62C7A">
      <w:pPr>
        <w:pStyle w:val="NormalWeb"/>
        <w:spacing w:line="360" w:lineRule="auto"/>
      </w:pPr>
      <w:r w:rsidRPr="00A62C7A">
        <w:t>For example:</w:t>
      </w:r>
    </w:p>
    <w:p w14:paraId="69DD2CFA" w14:textId="77777777" w:rsidR="00A62C7A" w:rsidRPr="00A62C7A" w:rsidRDefault="00A62C7A" w:rsidP="00A62C7A">
      <w:pPr>
        <w:spacing w:line="360" w:lineRule="auto"/>
        <w:rPr>
          <w:rFonts w:ascii="Times New Roman" w:hAnsi="Times New Roman" w:cs="Times New Roman"/>
        </w:rPr>
      </w:pPr>
      <w:r w:rsidRPr="00A62C7A">
        <w:rPr>
          <w:rStyle w:val="mord"/>
          <w:rFonts w:ascii="Times New Roman" w:hAnsi="Times New Roman" w:cs="Times New Roman"/>
        </w:rPr>
        <w:t>EmergencyType</w:t>
      </w:r>
      <w:r w:rsidRPr="00A62C7A">
        <w:rPr>
          <w:rStyle w:val="mopen"/>
          <w:rFonts w:ascii="Times New Roman" w:hAnsi="Times New Roman" w:cs="Times New Roman"/>
        </w:rPr>
        <w:t>(</w:t>
      </w:r>
      <w:r w:rsidRPr="00A62C7A">
        <w:rPr>
          <w:rStyle w:val="mord"/>
          <w:rFonts w:ascii="Times New Roman" w:hAnsi="Times New Roman" w:cs="Times New Roman"/>
        </w:rPr>
        <w:t>x</w:t>
      </w:r>
      <w:r w:rsidRPr="00A62C7A">
        <w:rPr>
          <w:rStyle w:val="mclose"/>
          <w:rFonts w:ascii="Times New Roman" w:hAnsi="Times New Roman" w:cs="Times New Roman"/>
        </w:rPr>
        <w:t>)</w:t>
      </w:r>
      <w:r w:rsidRPr="00A62C7A">
        <w:rPr>
          <w:rStyle w:val="mbin"/>
          <w:rFonts w:ascii="Cambria Math" w:hAnsi="Cambria Math" w:cs="Cambria Math"/>
        </w:rPr>
        <w:t>∧</w:t>
      </w:r>
      <w:r w:rsidRPr="00A62C7A">
        <w:rPr>
          <w:rStyle w:val="mord"/>
          <w:rFonts w:ascii="Times New Roman" w:hAnsi="Times New Roman" w:cs="Times New Roman"/>
        </w:rPr>
        <w:t>HigherPriority</w:t>
      </w:r>
      <w:r w:rsidRPr="00A62C7A">
        <w:rPr>
          <w:rStyle w:val="mopen"/>
          <w:rFonts w:ascii="Times New Roman" w:hAnsi="Times New Roman" w:cs="Times New Roman"/>
        </w:rPr>
        <w:t>(</w:t>
      </w:r>
      <w:r w:rsidRPr="00A62C7A">
        <w:rPr>
          <w:rStyle w:val="mord"/>
          <w:rFonts w:ascii="Times New Roman" w:hAnsi="Times New Roman" w:cs="Times New Roman"/>
        </w:rPr>
        <w:t>x</w:t>
      </w:r>
      <w:r w:rsidRPr="00A62C7A">
        <w:rPr>
          <w:rStyle w:val="mpunct"/>
          <w:rFonts w:ascii="Times New Roman" w:hAnsi="Times New Roman" w:cs="Times New Roman"/>
        </w:rPr>
        <w:t>,</w:t>
      </w:r>
      <w:r w:rsidRPr="00A62C7A">
        <w:rPr>
          <w:rStyle w:val="mord"/>
          <w:rFonts w:ascii="Times New Roman" w:hAnsi="Times New Roman" w:cs="Times New Roman"/>
        </w:rPr>
        <w:t>y</w:t>
      </w:r>
      <w:r w:rsidRPr="00A62C7A">
        <w:rPr>
          <w:rStyle w:val="mclose"/>
          <w:rFonts w:ascii="Times New Roman" w:hAnsi="Times New Roman" w:cs="Times New Roman"/>
        </w:rPr>
        <w:t>)</w:t>
      </w:r>
      <w:r w:rsidRPr="00A62C7A">
        <w:rPr>
          <w:rStyle w:val="mrel"/>
          <w:rFonts w:ascii="Times New Roman" w:hAnsi="Times New Roman" w:cs="Times New Roman"/>
        </w:rPr>
        <w:t>→</w:t>
      </w:r>
      <w:r w:rsidRPr="00A62C7A">
        <w:rPr>
          <w:rStyle w:val="mord"/>
          <w:rFonts w:ascii="Times New Roman" w:hAnsi="Times New Roman" w:cs="Times New Roman"/>
        </w:rPr>
        <w:t>PriorityClearance</w:t>
      </w:r>
      <w:r w:rsidRPr="00A62C7A">
        <w:rPr>
          <w:rStyle w:val="mopen"/>
          <w:rFonts w:ascii="Times New Roman" w:hAnsi="Times New Roman" w:cs="Times New Roman"/>
        </w:rPr>
        <w:t>(</w:t>
      </w:r>
      <w:r w:rsidRPr="00A62C7A">
        <w:rPr>
          <w:rStyle w:val="mord"/>
          <w:rFonts w:ascii="Times New Roman" w:hAnsi="Times New Roman" w:cs="Times New Roman"/>
        </w:rPr>
        <w:t>x</w:t>
      </w:r>
      <w:r w:rsidRPr="00A62C7A">
        <w:rPr>
          <w:rStyle w:val="mclose"/>
          <w:rFonts w:ascii="Times New Roman" w:hAnsi="Times New Roman" w:cs="Times New Roman"/>
        </w:rPr>
        <w:t>)</w:t>
      </w:r>
      <w:r w:rsidRPr="00A62C7A">
        <w:rPr>
          <w:rFonts w:ascii="Times New Roman" w:hAnsi="Times New Roman" w:cs="Times New Roman"/>
        </w:rPr>
        <w:t xml:space="preserve"> </w:t>
      </w:r>
    </w:p>
    <w:p w14:paraId="65135593" w14:textId="77777777" w:rsidR="00A62C7A" w:rsidRPr="00A62C7A" w:rsidRDefault="00A62C7A" w:rsidP="00A62C7A">
      <w:pPr>
        <w:pStyle w:val="NormalWeb"/>
        <w:spacing w:line="360" w:lineRule="auto"/>
      </w:pPr>
      <w:r w:rsidRPr="00A62C7A">
        <w:t>And:</w:t>
      </w:r>
    </w:p>
    <w:p w14:paraId="31C6DD24" w14:textId="77777777" w:rsidR="00A62C7A" w:rsidRPr="00A62C7A" w:rsidRDefault="00A62C7A" w:rsidP="00A62C7A">
      <w:pPr>
        <w:spacing w:line="360" w:lineRule="auto"/>
        <w:rPr>
          <w:rFonts w:ascii="Times New Roman" w:hAnsi="Times New Roman" w:cs="Times New Roman"/>
        </w:rPr>
      </w:pPr>
      <w:r w:rsidRPr="00A62C7A">
        <w:rPr>
          <w:rStyle w:val="mord"/>
          <w:rFonts w:ascii="Times New Roman" w:hAnsi="Times New Roman" w:cs="Times New Roman"/>
        </w:rPr>
        <w:t>PriorityClearance</w:t>
      </w:r>
      <w:r w:rsidRPr="00A62C7A">
        <w:rPr>
          <w:rStyle w:val="mopen"/>
          <w:rFonts w:ascii="Times New Roman" w:hAnsi="Times New Roman" w:cs="Times New Roman"/>
        </w:rPr>
        <w:t>(</w:t>
      </w:r>
      <w:r w:rsidRPr="00A62C7A">
        <w:rPr>
          <w:rStyle w:val="mord"/>
          <w:rFonts w:ascii="Times New Roman" w:hAnsi="Times New Roman" w:cs="Times New Roman"/>
        </w:rPr>
        <w:t>x</w:t>
      </w:r>
      <w:r w:rsidRPr="00A62C7A">
        <w:rPr>
          <w:rStyle w:val="mclose"/>
          <w:rFonts w:ascii="Times New Roman" w:hAnsi="Times New Roman" w:cs="Times New Roman"/>
        </w:rPr>
        <w:t>)</w:t>
      </w:r>
      <w:r w:rsidRPr="00A62C7A">
        <w:rPr>
          <w:rStyle w:val="mrel"/>
          <w:rFonts w:ascii="Times New Roman" w:hAnsi="Times New Roman" w:cs="Times New Roman"/>
        </w:rPr>
        <w:t>→</w:t>
      </w:r>
      <w:r w:rsidRPr="00A62C7A">
        <w:rPr>
          <w:rStyle w:val="mord"/>
          <w:rFonts w:ascii="Times New Roman" w:hAnsi="Times New Roman" w:cs="Times New Roman"/>
        </w:rPr>
        <w:t>GreenSignal</w:t>
      </w:r>
      <w:r w:rsidRPr="00A62C7A">
        <w:rPr>
          <w:rStyle w:val="mopen"/>
          <w:rFonts w:ascii="Times New Roman" w:hAnsi="Times New Roman" w:cs="Times New Roman"/>
        </w:rPr>
        <w:t>(</w:t>
      </w:r>
      <w:r w:rsidRPr="00A62C7A">
        <w:rPr>
          <w:rStyle w:val="mord"/>
          <w:rFonts w:ascii="Times New Roman" w:hAnsi="Times New Roman" w:cs="Times New Roman"/>
        </w:rPr>
        <w:t>x</w:t>
      </w:r>
      <w:r w:rsidRPr="00A62C7A">
        <w:rPr>
          <w:rStyle w:val="mclose"/>
          <w:rFonts w:ascii="Times New Roman" w:hAnsi="Times New Roman" w:cs="Times New Roman"/>
        </w:rPr>
        <w:t>)</w:t>
      </w:r>
      <w:r w:rsidRPr="00A62C7A">
        <w:rPr>
          <w:rFonts w:ascii="Times New Roman" w:hAnsi="Times New Roman" w:cs="Times New Roman"/>
        </w:rPr>
        <w:t xml:space="preserve"> </w:t>
      </w:r>
    </w:p>
    <w:p w14:paraId="351E87C5" w14:textId="77777777" w:rsidR="00A62C7A" w:rsidRPr="00A62C7A" w:rsidRDefault="00A62C7A" w:rsidP="00A62C7A">
      <w:pPr>
        <w:pStyle w:val="NormalWeb"/>
        <w:spacing w:line="360" w:lineRule="auto"/>
      </w:pPr>
      <w:r w:rsidRPr="00A62C7A">
        <w:t>We could also add:</w:t>
      </w:r>
    </w:p>
    <w:p w14:paraId="6F4B544D" w14:textId="77777777" w:rsidR="00A62C7A" w:rsidRPr="00A62C7A" w:rsidRDefault="00A62C7A" w:rsidP="00A62C7A">
      <w:pPr>
        <w:spacing w:line="360" w:lineRule="auto"/>
        <w:rPr>
          <w:rFonts w:ascii="Times New Roman" w:hAnsi="Times New Roman" w:cs="Times New Roman"/>
        </w:rPr>
      </w:pPr>
      <w:r w:rsidRPr="00A62C7A">
        <w:rPr>
          <w:rStyle w:val="mord"/>
          <w:rFonts w:ascii="Times New Roman" w:hAnsi="Times New Roman" w:cs="Times New Roman"/>
        </w:rPr>
        <w:t>EmergencyVehicle</w:t>
      </w:r>
      <w:r w:rsidRPr="00A62C7A">
        <w:rPr>
          <w:rStyle w:val="mopen"/>
          <w:rFonts w:ascii="Times New Roman" w:hAnsi="Times New Roman" w:cs="Times New Roman"/>
        </w:rPr>
        <w:t>(</w:t>
      </w:r>
      <w:r w:rsidRPr="00A62C7A">
        <w:rPr>
          <w:rStyle w:val="mord"/>
          <w:rFonts w:ascii="Times New Roman" w:hAnsi="Times New Roman" w:cs="Times New Roman"/>
        </w:rPr>
        <w:t>x</w:t>
      </w:r>
      <w:r w:rsidRPr="00A62C7A">
        <w:rPr>
          <w:rStyle w:val="mclose"/>
          <w:rFonts w:ascii="Times New Roman" w:hAnsi="Times New Roman" w:cs="Times New Roman"/>
        </w:rPr>
        <w:t>)</w:t>
      </w:r>
      <w:r w:rsidRPr="00A62C7A">
        <w:rPr>
          <w:rStyle w:val="mbin"/>
          <w:rFonts w:ascii="Cambria Math" w:hAnsi="Cambria Math" w:cs="Cambria Math"/>
        </w:rPr>
        <w:t>∧</w:t>
      </w:r>
      <w:r w:rsidRPr="00A62C7A">
        <w:rPr>
          <w:rStyle w:val="mord"/>
          <w:rFonts w:ascii="Times New Roman" w:hAnsi="Times New Roman" w:cs="Times New Roman"/>
        </w:rPr>
        <w:t>EmergencyVehicle</w:t>
      </w:r>
      <w:r w:rsidRPr="00A62C7A">
        <w:rPr>
          <w:rStyle w:val="mopen"/>
          <w:rFonts w:ascii="Times New Roman" w:hAnsi="Times New Roman" w:cs="Times New Roman"/>
        </w:rPr>
        <w:t>(</w:t>
      </w:r>
      <w:r w:rsidRPr="00A62C7A">
        <w:rPr>
          <w:rStyle w:val="mord"/>
          <w:rFonts w:ascii="Times New Roman" w:hAnsi="Times New Roman" w:cs="Times New Roman"/>
        </w:rPr>
        <w:t>y</w:t>
      </w:r>
      <w:r w:rsidRPr="00A62C7A">
        <w:rPr>
          <w:rStyle w:val="mclose"/>
          <w:rFonts w:ascii="Times New Roman" w:hAnsi="Times New Roman" w:cs="Times New Roman"/>
        </w:rPr>
        <w:t>)</w:t>
      </w:r>
      <w:r w:rsidRPr="00A62C7A">
        <w:rPr>
          <w:rStyle w:val="mbin"/>
          <w:rFonts w:ascii="Cambria Math" w:hAnsi="Cambria Math" w:cs="Cambria Math"/>
        </w:rPr>
        <w:t>∧</w:t>
      </w:r>
      <w:r w:rsidRPr="00A62C7A">
        <w:rPr>
          <w:rStyle w:val="mord"/>
          <w:rFonts w:ascii="Times New Roman" w:hAnsi="Times New Roman" w:cs="Times New Roman"/>
        </w:rPr>
        <w:t>Conflict</w:t>
      </w:r>
      <w:r w:rsidRPr="00A62C7A">
        <w:rPr>
          <w:rStyle w:val="mopen"/>
          <w:rFonts w:ascii="Times New Roman" w:hAnsi="Times New Roman" w:cs="Times New Roman"/>
        </w:rPr>
        <w:t>(</w:t>
      </w:r>
      <w:r w:rsidRPr="00A62C7A">
        <w:rPr>
          <w:rStyle w:val="mord"/>
          <w:rFonts w:ascii="Times New Roman" w:hAnsi="Times New Roman" w:cs="Times New Roman"/>
        </w:rPr>
        <w:t>x</w:t>
      </w:r>
      <w:r w:rsidRPr="00A62C7A">
        <w:rPr>
          <w:rStyle w:val="mpunct"/>
          <w:rFonts w:ascii="Times New Roman" w:hAnsi="Times New Roman" w:cs="Times New Roman"/>
        </w:rPr>
        <w:t>,</w:t>
      </w:r>
      <w:r w:rsidRPr="00A62C7A">
        <w:rPr>
          <w:rStyle w:val="mord"/>
          <w:rFonts w:ascii="Times New Roman" w:hAnsi="Times New Roman" w:cs="Times New Roman"/>
        </w:rPr>
        <w:t>y</w:t>
      </w:r>
      <w:r w:rsidRPr="00A62C7A">
        <w:rPr>
          <w:rStyle w:val="mclose"/>
          <w:rFonts w:ascii="Times New Roman" w:hAnsi="Times New Roman" w:cs="Times New Roman"/>
        </w:rPr>
        <w:t>)</w:t>
      </w:r>
      <w:r w:rsidRPr="00A62C7A">
        <w:rPr>
          <w:rStyle w:val="mrel"/>
          <w:rFonts w:ascii="Times New Roman" w:hAnsi="Times New Roman" w:cs="Times New Roman"/>
        </w:rPr>
        <w:t>→</w:t>
      </w:r>
      <w:r w:rsidRPr="00A62C7A">
        <w:rPr>
          <w:rStyle w:val="mord"/>
          <w:rFonts w:ascii="Times New Roman" w:hAnsi="Times New Roman" w:cs="Times New Roman"/>
        </w:rPr>
        <w:t>Coordinate</w:t>
      </w:r>
      <w:r w:rsidRPr="00A62C7A">
        <w:rPr>
          <w:rStyle w:val="mopen"/>
          <w:rFonts w:ascii="Times New Roman" w:hAnsi="Times New Roman" w:cs="Times New Roman"/>
        </w:rPr>
        <w:t>(</w:t>
      </w:r>
      <w:r w:rsidRPr="00A62C7A">
        <w:rPr>
          <w:rStyle w:val="mord"/>
          <w:rFonts w:ascii="Times New Roman" w:hAnsi="Times New Roman" w:cs="Times New Roman"/>
        </w:rPr>
        <w:t>x</w:t>
      </w:r>
      <w:r w:rsidRPr="00A62C7A">
        <w:rPr>
          <w:rStyle w:val="mpunct"/>
          <w:rFonts w:ascii="Times New Roman" w:hAnsi="Times New Roman" w:cs="Times New Roman"/>
        </w:rPr>
        <w:t>,</w:t>
      </w:r>
      <w:r w:rsidRPr="00A62C7A">
        <w:rPr>
          <w:rStyle w:val="mord"/>
          <w:rFonts w:ascii="Times New Roman" w:hAnsi="Times New Roman" w:cs="Times New Roman"/>
        </w:rPr>
        <w:t>y</w:t>
      </w:r>
      <w:r w:rsidRPr="00A62C7A">
        <w:rPr>
          <w:rStyle w:val="mclose"/>
          <w:rFonts w:ascii="Times New Roman" w:hAnsi="Times New Roman" w:cs="Times New Roman"/>
        </w:rPr>
        <w:t>)</w:t>
      </w:r>
      <w:r w:rsidRPr="00A62C7A">
        <w:rPr>
          <w:rFonts w:ascii="Times New Roman" w:hAnsi="Times New Roman" w:cs="Times New Roman"/>
        </w:rPr>
        <w:t xml:space="preserve"> </w:t>
      </w:r>
    </w:p>
    <w:p w14:paraId="37EDEF9B" w14:textId="77777777" w:rsidR="00A62C7A" w:rsidRPr="00A62C7A" w:rsidRDefault="00A62C7A" w:rsidP="00A62C7A">
      <w:pPr>
        <w:pStyle w:val="Heading3"/>
        <w:spacing w:line="360" w:lineRule="auto"/>
        <w:rPr>
          <w:color w:val="auto"/>
        </w:rPr>
      </w:pPr>
      <w:r w:rsidRPr="00A62C7A">
        <w:rPr>
          <w:color w:val="auto"/>
        </w:rPr>
        <w:t>Conclusion</w:t>
      </w:r>
    </w:p>
    <w:p w14:paraId="3E0DDADC" w14:textId="77777777" w:rsidR="00A62C7A" w:rsidRDefault="00A62C7A" w:rsidP="00A62C7A">
      <w:pPr>
        <w:pStyle w:val="NormalWeb"/>
        <w:spacing w:line="360" w:lineRule="auto"/>
      </w:pPr>
      <w:r w:rsidRPr="00A62C7A">
        <w:t xml:space="preserve">The current KB can reason about </w:t>
      </w:r>
      <w:r w:rsidRPr="00A62C7A">
        <w:rPr>
          <w:rStyle w:val="Strong"/>
        </w:rPr>
        <w:t>individual emergency vehicles</w:t>
      </w:r>
      <w:r w:rsidRPr="00A62C7A">
        <w:t xml:space="preserve">, but additional facts and coordination rules are needed for </w:t>
      </w:r>
      <w:r w:rsidRPr="00A62C7A">
        <w:rPr>
          <w:rStyle w:val="Strong"/>
        </w:rPr>
        <w:t>simultaneous emergency vehicles</w:t>
      </w:r>
      <w:r w:rsidRPr="00A62C7A">
        <w:t>.</w:t>
      </w:r>
    </w:p>
    <w:p w14:paraId="4E7F5CFD" w14:textId="77777777" w:rsidR="00934DA4" w:rsidRDefault="00934DA4" w:rsidP="00A62C7A">
      <w:pPr>
        <w:pStyle w:val="NormalWeb"/>
        <w:spacing w:line="360" w:lineRule="auto"/>
      </w:pPr>
    </w:p>
    <w:p w14:paraId="36306E76" w14:textId="008FDE35" w:rsidR="00E53010" w:rsidRPr="00E53010" w:rsidRDefault="00E53010" w:rsidP="00E53010">
      <w:pPr>
        <w:pStyle w:val="Heading1"/>
        <w:spacing w:line="360" w:lineRule="auto"/>
        <w:rPr>
          <w:b/>
          <w:bCs/>
          <w:color w:val="auto"/>
          <w:lang w:val="en-IN"/>
        </w:rPr>
      </w:pPr>
      <w:r w:rsidRPr="00E53010">
        <w:rPr>
          <w:b/>
          <w:bCs/>
          <w:color w:val="auto"/>
        </w:rPr>
        <w:t>3</w:t>
      </w:r>
      <w:r w:rsidRPr="00E53010">
        <w:rPr>
          <w:b/>
          <w:bCs/>
          <w:color w:val="auto"/>
        </w:rPr>
        <w:t>.)</w:t>
      </w:r>
      <w:r w:rsidRPr="00E53010">
        <w:rPr>
          <w:b/>
          <w:bCs/>
          <w:color w:val="auto"/>
        </w:rPr>
        <w:t>AGRICULTURAL EXPERT REASONING SYSTEM</w:t>
      </w:r>
      <w:r w:rsidR="00E22803">
        <w:rPr>
          <w:b/>
          <w:bCs/>
          <w:color w:val="auto"/>
        </w:rPr>
        <w:t>:</w:t>
      </w:r>
    </w:p>
    <w:p w14:paraId="7B0A7B08" w14:textId="77777777" w:rsidR="00E53010" w:rsidRPr="00E53010" w:rsidRDefault="00E53010" w:rsidP="00E53010">
      <w:pPr>
        <w:pStyle w:val="NormalWeb"/>
        <w:spacing w:line="360" w:lineRule="auto"/>
      </w:pPr>
      <w:r w:rsidRPr="00E53010">
        <w:t xml:space="preserve">The agricultural knowledge base contains rules connecting soil condition, irrigation, crop type, and crop risk. </w:t>
      </w:r>
    </w:p>
    <w:p w14:paraId="5C1EDDC3" w14:textId="77777777" w:rsidR="00E53010" w:rsidRPr="00E53010" w:rsidRDefault="00E53010" w:rsidP="00E53010">
      <w:pPr>
        <w:pStyle w:val="Heading2"/>
        <w:spacing w:line="360" w:lineRule="auto"/>
        <w:rPr>
          <w:color w:val="auto"/>
        </w:rPr>
      </w:pPr>
      <w:r w:rsidRPr="00E53010">
        <w:rPr>
          <w:color w:val="auto"/>
        </w:rPr>
        <w:t>(a) Convert to CNF</w:t>
      </w:r>
    </w:p>
    <w:p w14:paraId="272E656C" w14:textId="77777777" w:rsidR="00E53010" w:rsidRPr="00E53010" w:rsidRDefault="00E53010" w:rsidP="00E53010">
      <w:pPr>
        <w:pStyle w:val="NormalWeb"/>
        <w:spacing w:line="360" w:lineRule="auto"/>
      </w:pPr>
      <w:r w:rsidRPr="00E53010">
        <w:t>Let:</w:t>
      </w:r>
    </w:p>
    <w:p w14:paraId="39F5A312" w14:textId="77777777" w:rsidR="00E53010" w:rsidRPr="00E53010" w:rsidRDefault="00E53010" w:rsidP="00E53010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E53010">
        <w:rPr>
          <w:rStyle w:val="Strong"/>
          <w:rFonts w:ascii="Times New Roman" w:hAnsi="Times New Roman" w:cs="Times New Roman"/>
        </w:rPr>
        <w:t>S</w:t>
      </w:r>
      <w:r w:rsidRPr="00E53010">
        <w:rPr>
          <w:rFonts w:ascii="Times New Roman" w:hAnsi="Times New Roman" w:cs="Times New Roman"/>
        </w:rPr>
        <w:t xml:space="preserve"> = SoilDry </w:t>
      </w:r>
    </w:p>
    <w:p w14:paraId="1F7DC448" w14:textId="77777777" w:rsidR="00E53010" w:rsidRPr="00E53010" w:rsidRDefault="00E53010" w:rsidP="00E53010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E53010">
        <w:rPr>
          <w:rStyle w:val="Strong"/>
          <w:rFonts w:ascii="Times New Roman" w:hAnsi="Times New Roman" w:cs="Times New Roman"/>
        </w:rPr>
        <w:lastRenderedPageBreak/>
        <w:t>I</w:t>
      </w:r>
      <w:r w:rsidRPr="00E53010">
        <w:rPr>
          <w:rFonts w:ascii="Times New Roman" w:hAnsi="Times New Roman" w:cs="Times New Roman"/>
        </w:rPr>
        <w:t xml:space="preserve"> = IrrigationNeeded </w:t>
      </w:r>
    </w:p>
    <w:p w14:paraId="36DFB05C" w14:textId="77777777" w:rsidR="00E53010" w:rsidRPr="00E53010" w:rsidRDefault="00E53010" w:rsidP="00E53010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E53010">
        <w:rPr>
          <w:rStyle w:val="Strong"/>
          <w:rFonts w:ascii="Times New Roman" w:hAnsi="Times New Roman" w:cs="Times New Roman"/>
        </w:rPr>
        <w:t>W</w:t>
      </w:r>
      <w:r w:rsidRPr="00E53010">
        <w:rPr>
          <w:rFonts w:ascii="Times New Roman" w:hAnsi="Times New Roman" w:cs="Times New Roman"/>
        </w:rPr>
        <w:t xml:space="preserve"> = CropWheat </w:t>
      </w:r>
    </w:p>
    <w:p w14:paraId="3E7D87B9" w14:textId="77777777" w:rsidR="00E53010" w:rsidRPr="00E53010" w:rsidRDefault="00E53010" w:rsidP="00E53010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E53010">
        <w:rPr>
          <w:rStyle w:val="Strong"/>
          <w:rFonts w:ascii="Times New Roman" w:hAnsi="Times New Roman" w:cs="Times New Roman"/>
        </w:rPr>
        <w:t>D</w:t>
      </w:r>
      <w:r w:rsidRPr="00E53010">
        <w:rPr>
          <w:rFonts w:ascii="Times New Roman" w:hAnsi="Times New Roman" w:cs="Times New Roman"/>
        </w:rPr>
        <w:t xml:space="preserve"> = ApplyDripMethod </w:t>
      </w:r>
    </w:p>
    <w:p w14:paraId="70CC96ED" w14:textId="77777777" w:rsidR="00E53010" w:rsidRPr="00E53010" w:rsidRDefault="00E53010" w:rsidP="00E53010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E53010">
        <w:rPr>
          <w:rStyle w:val="Strong"/>
          <w:rFonts w:ascii="Times New Roman" w:hAnsi="Times New Roman" w:cs="Times New Roman"/>
        </w:rPr>
        <w:t>R</w:t>
      </w:r>
      <w:r w:rsidRPr="00E53010">
        <w:rPr>
          <w:rFonts w:ascii="Times New Roman" w:hAnsi="Times New Roman" w:cs="Times New Roman"/>
        </w:rPr>
        <w:t xml:space="preserve"> = CropAtRisk </w:t>
      </w:r>
    </w:p>
    <w:p w14:paraId="73C6F050" w14:textId="77777777" w:rsidR="00E53010" w:rsidRPr="00E53010" w:rsidRDefault="00E53010" w:rsidP="00E53010">
      <w:pPr>
        <w:pStyle w:val="Heading3"/>
        <w:spacing w:line="360" w:lineRule="auto"/>
        <w:rPr>
          <w:color w:val="auto"/>
        </w:rPr>
      </w:pPr>
      <w:r w:rsidRPr="00E53010">
        <w:rPr>
          <w:color w:val="auto"/>
        </w:rPr>
        <w:t>P1</w:t>
      </w:r>
    </w:p>
    <w:p w14:paraId="31FE34C2" w14:textId="77777777" w:rsidR="00E53010" w:rsidRPr="00E53010" w:rsidRDefault="00E53010" w:rsidP="00E53010">
      <w:pPr>
        <w:pStyle w:val="NormalWeb"/>
        <w:spacing w:line="360" w:lineRule="auto"/>
      </w:pPr>
      <w:r w:rsidRPr="00E53010">
        <w:t>Original:</w:t>
      </w:r>
    </w:p>
    <w:p w14:paraId="003ACE86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SoilDry</w:t>
      </w:r>
      <w:r w:rsidRPr="00E53010">
        <w:rPr>
          <w:rStyle w:val="mrel"/>
          <w:rFonts w:ascii="Times New Roman" w:hAnsi="Times New Roman" w:cs="Times New Roman"/>
        </w:rPr>
        <w:t>→</w:t>
      </w:r>
      <w:r w:rsidRPr="00E53010">
        <w:rPr>
          <w:rStyle w:val="mord"/>
          <w:rFonts w:ascii="Times New Roman" w:hAnsi="Times New Roman" w:cs="Times New Roman"/>
        </w:rPr>
        <w:t>IrrigationNeeded</w:t>
      </w:r>
      <w:r w:rsidRPr="00E53010">
        <w:rPr>
          <w:rFonts w:ascii="Times New Roman" w:hAnsi="Times New Roman" w:cs="Times New Roman"/>
        </w:rPr>
        <w:t xml:space="preserve"> </w:t>
      </w:r>
    </w:p>
    <w:p w14:paraId="6B118833" w14:textId="77777777" w:rsidR="00E53010" w:rsidRPr="00E53010" w:rsidRDefault="00E53010" w:rsidP="00E53010">
      <w:pPr>
        <w:pStyle w:val="NormalWeb"/>
        <w:spacing w:line="360" w:lineRule="auto"/>
      </w:pPr>
      <w:r w:rsidRPr="00E53010">
        <w:t>Using:</w:t>
      </w:r>
    </w:p>
    <w:p w14:paraId="1AA2FC1A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A</w:t>
      </w:r>
      <w:r w:rsidRPr="00E53010">
        <w:rPr>
          <w:rStyle w:val="mrel"/>
          <w:rFonts w:ascii="Times New Roman" w:hAnsi="Times New Roman" w:cs="Times New Roman"/>
        </w:rPr>
        <w:t>→</w:t>
      </w:r>
      <w:r w:rsidRPr="00E53010">
        <w:rPr>
          <w:rStyle w:val="mord"/>
          <w:rFonts w:ascii="Times New Roman" w:hAnsi="Times New Roman" w:cs="Times New Roman"/>
        </w:rPr>
        <w:t>B</w:t>
      </w:r>
      <w:r w:rsidRPr="00E53010">
        <w:rPr>
          <w:rStyle w:val="mrel"/>
          <w:rFonts w:ascii="Times New Roman" w:hAnsi="Times New Roman" w:cs="Times New Roman"/>
        </w:rPr>
        <w:t>≡</w:t>
      </w:r>
      <w:r w:rsidRPr="00E53010">
        <w:rPr>
          <w:rStyle w:val="mord"/>
          <w:rFonts w:ascii="Times New Roman" w:hAnsi="Times New Roman" w:cs="Times New Roman"/>
        </w:rPr>
        <w:t>¬A</w:t>
      </w:r>
      <w:r w:rsidRPr="00E53010">
        <w:rPr>
          <w:rStyle w:val="mbin"/>
          <w:rFonts w:ascii="Cambria Math" w:hAnsi="Cambria Math" w:cs="Cambria Math"/>
        </w:rPr>
        <w:t>∨</w:t>
      </w:r>
      <w:r w:rsidRPr="00E53010">
        <w:rPr>
          <w:rStyle w:val="mord"/>
          <w:rFonts w:ascii="Times New Roman" w:hAnsi="Times New Roman" w:cs="Times New Roman"/>
        </w:rPr>
        <w:t>B</w:t>
      </w:r>
      <w:r w:rsidRPr="00E53010">
        <w:rPr>
          <w:rFonts w:ascii="Times New Roman" w:hAnsi="Times New Roman" w:cs="Times New Roman"/>
        </w:rPr>
        <w:t xml:space="preserve"> </w:t>
      </w:r>
    </w:p>
    <w:p w14:paraId="79AE1EC6" w14:textId="77777777" w:rsidR="00E53010" w:rsidRPr="00E53010" w:rsidRDefault="00E53010" w:rsidP="00E53010">
      <w:pPr>
        <w:pStyle w:val="NormalWeb"/>
        <w:spacing w:line="360" w:lineRule="auto"/>
      </w:pPr>
      <w:r w:rsidRPr="00E53010">
        <w:t>Therefore:</w:t>
      </w:r>
    </w:p>
    <w:p w14:paraId="27DF8E03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¬S</w:t>
      </w:r>
      <w:r w:rsidRPr="00E53010">
        <w:rPr>
          <w:rStyle w:val="mbin"/>
          <w:rFonts w:ascii="Cambria Math" w:hAnsi="Cambria Math" w:cs="Cambria Math"/>
        </w:rPr>
        <w:t>∨</w:t>
      </w:r>
      <w:r w:rsidRPr="00E53010">
        <w:rPr>
          <w:rStyle w:val="mord"/>
          <w:rFonts w:ascii="Times New Roman" w:hAnsi="Times New Roman" w:cs="Times New Roman"/>
        </w:rPr>
        <w:t>I</w:t>
      </w:r>
      <w:r w:rsidRPr="00E53010">
        <w:rPr>
          <w:rStyle w:val="vlist-s"/>
          <w:rFonts w:ascii="Times New Roman" w:hAnsi="Times New Roman" w:cs="Times New Roman"/>
        </w:rPr>
        <w:t>​</w:t>
      </w:r>
      <w:r w:rsidRPr="00E53010">
        <w:rPr>
          <w:rFonts w:ascii="Times New Roman" w:hAnsi="Times New Roman" w:cs="Times New Roman"/>
        </w:rPr>
        <w:t xml:space="preserve"> </w:t>
      </w:r>
    </w:p>
    <w:p w14:paraId="4657DB23" w14:textId="77777777" w:rsidR="00E53010" w:rsidRPr="00E53010" w:rsidRDefault="00E53010" w:rsidP="00E53010">
      <w:pPr>
        <w:pStyle w:val="NormalWeb"/>
        <w:spacing w:line="360" w:lineRule="auto"/>
      </w:pPr>
      <w:r w:rsidRPr="00E53010">
        <w:t>This is already in CNF.</w:t>
      </w:r>
    </w:p>
    <w:p w14:paraId="337EA395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Fonts w:ascii="Times New Roman" w:hAnsi="Times New Roman" w:cs="Times New Roman"/>
        </w:rPr>
        <w:pict w14:anchorId="0B341567">
          <v:rect id="_x0000_i1075" style="width:0;height:1.5pt" o:hralign="center" o:hrstd="t" o:hr="t" fillcolor="#a0a0a0" stroked="f"/>
        </w:pict>
      </w:r>
    </w:p>
    <w:p w14:paraId="1C566B1D" w14:textId="77777777" w:rsidR="00E53010" w:rsidRPr="00E53010" w:rsidRDefault="00E53010" w:rsidP="00E53010">
      <w:pPr>
        <w:pStyle w:val="Heading3"/>
        <w:spacing w:line="360" w:lineRule="auto"/>
        <w:rPr>
          <w:color w:val="auto"/>
        </w:rPr>
      </w:pPr>
      <w:r w:rsidRPr="00E53010">
        <w:rPr>
          <w:color w:val="auto"/>
        </w:rPr>
        <w:t>P2</w:t>
      </w:r>
    </w:p>
    <w:p w14:paraId="3A580529" w14:textId="77777777" w:rsidR="00E53010" w:rsidRPr="00E53010" w:rsidRDefault="00E53010" w:rsidP="00E53010">
      <w:pPr>
        <w:pStyle w:val="NormalWeb"/>
        <w:spacing w:line="360" w:lineRule="auto"/>
      </w:pPr>
      <w:r w:rsidRPr="00E53010">
        <w:t>Original:</w:t>
      </w:r>
    </w:p>
    <w:p w14:paraId="5DCAD6A0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IrrigationNeeded</w:t>
      </w:r>
      <w:r w:rsidRPr="00E53010">
        <w:rPr>
          <w:rStyle w:val="mbin"/>
          <w:rFonts w:ascii="Cambria Math" w:hAnsi="Cambria Math" w:cs="Cambria Math"/>
        </w:rPr>
        <w:t>∧</w:t>
      </w:r>
      <w:r w:rsidRPr="00E53010">
        <w:rPr>
          <w:rStyle w:val="mord"/>
          <w:rFonts w:ascii="Times New Roman" w:hAnsi="Times New Roman" w:cs="Times New Roman"/>
        </w:rPr>
        <w:t>CropWheat</w:t>
      </w:r>
      <w:r w:rsidRPr="00E53010">
        <w:rPr>
          <w:rStyle w:val="mrel"/>
          <w:rFonts w:ascii="Times New Roman" w:hAnsi="Times New Roman" w:cs="Times New Roman"/>
        </w:rPr>
        <w:t>→</w:t>
      </w:r>
      <w:r w:rsidRPr="00E53010">
        <w:rPr>
          <w:rStyle w:val="mord"/>
          <w:rFonts w:ascii="Times New Roman" w:hAnsi="Times New Roman" w:cs="Times New Roman"/>
        </w:rPr>
        <w:t>ApplyDripMethod</w:t>
      </w:r>
      <w:r w:rsidRPr="00E53010">
        <w:rPr>
          <w:rFonts w:ascii="Times New Roman" w:hAnsi="Times New Roman" w:cs="Times New Roman"/>
        </w:rPr>
        <w:t xml:space="preserve"> </w:t>
      </w:r>
    </w:p>
    <w:p w14:paraId="4998A512" w14:textId="77777777" w:rsidR="00E53010" w:rsidRPr="00E53010" w:rsidRDefault="00E53010" w:rsidP="00E53010">
      <w:pPr>
        <w:pStyle w:val="NormalWeb"/>
        <w:spacing w:line="360" w:lineRule="auto"/>
      </w:pPr>
      <w:r w:rsidRPr="00E53010">
        <w:t>Using implication elimination:</w:t>
      </w:r>
    </w:p>
    <w:p w14:paraId="0001816E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¬</w:t>
      </w:r>
      <w:r w:rsidRPr="00E53010">
        <w:rPr>
          <w:rStyle w:val="mopen"/>
          <w:rFonts w:ascii="Times New Roman" w:hAnsi="Times New Roman" w:cs="Times New Roman"/>
        </w:rPr>
        <w:t>(</w:t>
      </w:r>
      <w:r w:rsidRPr="00E53010">
        <w:rPr>
          <w:rStyle w:val="mord"/>
          <w:rFonts w:ascii="Times New Roman" w:hAnsi="Times New Roman" w:cs="Times New Roman"/>
        </w:rPr>
        <w:t>I</w:t>
      </w:r>
      <w:r w:rsidRPr="00E53010">
        <w:rPr>
          <w:rStyle w:val="mbin"/>
          <w:rFonts w:ascii="Cambria Math" w:hAnsi="Cambria Math" w:cs="Cambria Math"/>
        </w:rPr>
        <w:t>∧</w:t>
      </w:r>
      <w:r w:rsidRPr="00E53010">
        <w:rPr>
          <w:rStyle w:val="mord"/>
          <w:rFonts w:ascii="Times New Roman" w:hAnsi="Times New Roman" w:cs="Times New Roman"/>
        </w:rPr>
        <w:t>W</w:t>
      </w:r>
      <w:r w:rsidRPr="00E53010">
        <w:rPr>
          <w:rStyle w:val="mclose"/>
          <w:rFonts w:ascii="Times New Roman" w:hAnsi="Times New Roman" w:cs="Times New Roman"/>
        </w:rPr>
        <w:t>)</w:t>
      </w:r>
      <w:r w:rsidRPr="00E53010">
        <w:rPr>
          <w:rStyle w:val="mbin"/>
          <w:rFonts w:ascii="Cambria Math" w:hAnsi="Cambria Math" w:cs="Cambria Math"/>
        </w:rPr>
        <w:t>∨</w:t>
      </w:r>
      <w:r w:rsidRPr="00E53010">
        <w:rPr>
          <w:rStyle w:val="mord"/>
          <w:rFonts w:ascii="Times New Roman" w:hAnsi="Times New Roman" w:cs="Times New Roman"/>
        </w:rPr>
        <w:t>D</w:t>
      </w:r>
      <w:r w:rsidRPr="00E53010">
        <w:rPr>
          <w:rFonts w:ascii="Times New Roman" w:hAnsi="Times New Roman" w:cs="Times New Roman"/>
        </w:rPr>
        <w:t xml:space="preserve"> </w:t>
      </w:r>
    </w:p>
    <w:p w14:paraId="54CEFCED" w14:textId="77777777" w:rsidR="00E53010" w:rsidRPr="00E53010" w:rsidRDefault="00E53010" w:rsidP="00E53010">
      <w:pPr>
        <w:pStyle w:val="NormalWeb"/>
        <w:spacing w:line="360" w:lineRule="auto"/>
      </w:pPr>
      <w:r w:rsidRPr="00E53010">
        <w:t>Using De Morgan's law:</w:t>
      </w:r>
    </w:p>
    <w:p w14:paraId="23C9F122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¬I</w:t>
      </w:r>
      <w:r w:rsidRPr="00E53010">
        <w:rPr>
          <w:rStyle w:val="mbin"/>
          <w:rFonts w:ascii="Cambria Math" w:hAnsi="Cambria Math" w:cs="Cambria Math"/>
        </w:rPr>
        <w:t>∨</w:t>
      </w:r>
      <w:r w:rsidRPr="00E53010">
        <w:rPr>
          <w:rStyle w:val="mord"/>
          <w:rFonts w:ascii="Times New Roman" w:hAnsi="Times New Roman" w:cs="Times New Roman"/>
        </w:rPr>
        <w:t>¬W</w:t>
      </w:r>
      <w:r w:rsidRPr="00E53010">
        <w:rPr>
          <w:rStyle w:val="mbin"/>
          <w:rFonts w:ascii="Cambria Math" w:hAnsi="Cambria Math" w:cs="Cambria Math"/>
        </w:rPr>
        <w:t>∨</w:t>
      </w:r>
      <w:r w:rsidRPr="00E53010">
        <w:rPr>
          <w:rStyle w:val="mord"/>
          <w:rFonts w:ascii="Times New Roman" w:hAnsi="Times New Roman" w:cs="Times New Roman"/>
        </w:rPr>
        <w:t>D</w:t>
      </w:r>
      <w:r w:rsidRPr="00E53010">
        <w:rPr>
          <w:rFonts w:ascii="Times New Roman" w:hAnsi="Times New Roman" w:cs="Times New Roman"/>
        </w:rPr>
        <w:t xml:space="preserve"> </w:t>
      </w:r>
    </w:p>
    <w:p w14:paraId="15346F4F" w14:textId="77777777" w:rsidR="00E53010" w:rsidRPr="00E53010" w:rsidRDefault="00E53010" w:rsidP="00E53010">
      <w:pPr>
        <w:pStyle w:val="NormalWeb"/>
        <w:spacing w:line="360" w:lineRule="auto"/>
      </w:pPr>
      <w:r w:rsidRPr="00E53010">
        <w:t>Therefore:</w:t>
      </w:r>
    </w:p>
    <w:p w14:paraId="179EE7E4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¬I</w:t>
      </w:r>
      <w:r w:rsidRPr="00E53010">
        <w:rPr>
          <w:rStyle w:val="mbin"/>
          <w:rFonts w:ascii="Cambria Math" w:hAnsi="Cambria Math" w:cs="Cambria Math"/>
        </w:rPr>
        <w:t>∨</w:t>
      </w:r>
      <w:r w:rsidRPr="00E53010">
        <w:rPr>
          <w:rStyle w:val="mord"/>
          <w:rFonts w:ascii="Times New Roman" w:hAnsi="Times New Roman" w:cs="Times New Roman"/>
        </w:rPr>
        <w:t>¬W</w:t>
      </w:r>
      <w:r w:rsidRPr="00E53010">
        <w:rPr>
          <w:rStyle w:val="mbin"/>
          <w:rFonts w:ascii="Cambria Math" w:hAnsi="Cambria Math" w:cs="Cambria Math"/>
        </w:rPr>
        <w:t>∨</w:t>
      </w:r>
      <w:r w:rsidRPr="00E53010">
        <w:rPr>
          <w:rStyle w:val="mord"/>
          <w:rFonts w:ascii="Times New Roman" w:hAnsi="Times New Roman" w:cs="Times New Roman"/>
        </w:rPr>
        <w:t>D</w:t>
      </w:r>
      <w:r w:rsidRPr="00E53010">
        <w:rPr>
          <w:rStyle w:val="vlist-s"/>
          <w:rFonts w:ascii="Times New Roman" w:hAnsi="Times New Roman" w:cs="Times New Roman"/>
        </w:rPr>
        <w:t>​</w:t>
      </w:r>
      <w:r w:rsidRPr="00E53010">
        <w:rPr>
          <w:rFonts w:ascii="Times New Roman" w:hAnsi="Times New Roman" w:cs="Times New Roman"/>
        </w:rPr>
        <w:t xml:space="preserve"> </w:t>
      </w:r>
    </w:p>
    <w:p w14:paraId="4632E687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Fonts w:ascii="Times New Roman" w:hAnsi="Times New Roman" w:cs="Times New Roman"/>
        </w:rPr>
        <w:pict w14:anchorId="6825B50E">
          <v:rect id="_x0000_i1076" style="width:0;height:1.5pt" o:hralign="center" o:hrstd="t" o:hr="t" fillcolor="#a0a0a0" stroked="f"/>
        </w:pict>
      </w:r>
    </w:p>
    <w:p w14:paraId="29C29493" w14:textId="77777777" w:rsidR="00E53010" w:rsidRPr="00E53010" w:rsidRDefault="00E53010" w:rsidP="00E53010">
      <w:pPr>
        <w:pStyle w:val="Heading3"/>
        <w:spacing w:line="360" w:lineRule="auto"/>
        <w:rPr>
          <w:color w:val="auto"/>
        </w:rPr>
      </w:pPr>
      <w:r w:rsidRPr="00E53010">
        <w:rPr>
          <w:color w:val="auto"/>
        </w:rPr>
        <w:t>P3</w:t>
      </w:r>
    </w:p>
    <w:p w14:paraId="28CA827A" w14:textId="77777777" w:rsidR="00E53010" w:rsidRPr="00E53010" w:rsidRDefault="00E53010" w:rsidP="00E53010">
      <w:pPr>
        <w:pStyle w:val="NormalWeb"/>
        <w:spacing w:line="360" w:lineRule="auto"/>
      </w:pPr>
      <w:r w:rsidRPr="00E53010">
        <w:t>Original:</w:t>
      </w:r>
    </w:p>
    <w:p w14:paraId="7BFC4933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lastRenderedPageBreak/>
        <w:t>¬ApplyDripMethod</w:t>
      </w:r>
      <w:r w:rsidRPr="00E53010">
        <w:rPr>
          <w:rStyle w:val="mbin"/>
          <w:rFonts w:ascii="Cambria Math" w:hAnsi="Cambria Math" w:cs="Cambria Math"/>
        </w:rPr>
        <w:t>∧</w:t>
      </w:r>
      <w:r w:rsidRPr="00E53010">
        <w:rPr>
          <w:rStyle w:val="mord"/>
          <w:rFonts w:ascii="Times New Roman" w:hAnsi="Times New Roman" w:cs="Times New Roman"/>
        </w:rPr>
        <w:t>CropWheat</w:t>
      </w:r>
      <w:r w:rsidRPr="00E53010">
        <w:rPr>
          <w:rStyle w:val="mrel"/>
          <w:rFonts w:ascii="Times New Roman" w:hAnsi="Times New Roman" w:cs="Times New Roman"/>
        </w:rPr>
        <w:t>→</w:t>
      </w:r>
      <w:r w:rsidRPr="00E53010">
        <w:rPr>
          <w:rStyle w:val="mord"/>
          <w:rFonts w:ascii="Times New Roman" w:hAnsi="Times New Roman" w:cs="Times New Roman"/>
        </w:rPr>
        <w:t>CropAtRisk</w:t>
      </w:r>
      <w:r w:rsidRPr="00E53010">
        <w:rPr>
          <w:rFonts w:ascii="Times New Roman" w:hAnsi="Times New Roman" w:cs="Times New Roman"/>
        </w:rPr>
        <w:t xml:space="preserve"> </w:t>
      </w:r>
    </w:p>
    <w:p w14:paraId="1891234A" w14:textId="77777777" w:rsidR="00E53010" w:rsidRPr="00E53010" w:rsidRDefault="00E53010" w:rsidP="00E53010">
      <w:pPr>
        <w:pStyle w:val="NormalWeb"/>
        <w:spacing w:line="360" w:lineRule="auto"/>
      </w:pPr>
      <w:r w:rsidRPr="00E53010">
        <w:t>Eliminate implication:</w:t>
      </w:r>
    </w:p>
    <w:p w14:paraId="130387CE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¬</w:t>
      </w:r>
      <w:r w:rsidRPr="00E53010">
        <w:rPr>
          <w:rStyle w:val="mopen"/>
          <w:rFonts w:ascii="Times New Roman" w:hAnsi="Times New Roman" w:cs="Times New Roman"/>
        </w:rPr>
        <w:t>(</w:t>
      </w:r>
      <w:r w:rsidRPr="00E53010">
        <w:rPr>
          <w:rStyle w:val="mord"/>
          <w:rFonts w:ascii="Times New Roman" w:hAnsi="Times New Roman" w:cs="Times New Roman"/>
        </w:rPr>
        <w:t>¬D</w:t>
      </w:r>
      <w:r w:rsidRPr="00E53010">
        <w:rPr>
          <w:rStyle w:val="mbin"/>
          <w:rFonts w:ascii="Cambria Math" w:hAnsi="Cambria Math" w:cs="Cambria Math"/>
        </w:rPr>
        <w:t>∧</w:t>
      </w:r>
      <w:r w:rsidRPr="00E53010">
        <w:rPr>
          <w:rStyle w:val="mord"/>
          <w:rFonts w:ascii="Times New Roman" w:hAnsi="Times New Roman" w:cs="Times New Roman"/>
        </w:rPr>
        <w:t>W</w:t>
      </w:r>
      <w:r w:rsidRPr="00E53010">
        <w:rPr>
          <w:rStyle w:val="mclose"/>
          <w:rFonts w:ascii="Times New Roman" w:hAnsi="Times New Roman" w:cs="Times New Roman"/>
        </w:rPr>
        <w:t>)</w:t>
      </w:r>
      <w:r w:rsidRPr="00E53010">
        <w:rPr>
          <w:rStyle w:val="mbin"/>
          <w:rFonts w:ascii="Cambria Math" w:hAnsi="Cambria Math" w:cs="Cambria Math"/>
        </w:rPr>
        <w:t>∨</w:t>
      </w:r>
      <w:r w:rsidRPr="00E53010">
        <w:rPr>
          <w:rStyle w:val="mord"/>
          <w:rFonts w:ascii="Times New Roman" w:hAnsi="Times New Roman" w:cs="Times New Roman"/>
        </w:rPr>
        <w:t>R</w:t>
      </w:r>
      <w:r w:rsidRPr="00E53010">
        <w:rPr>
          <w:rFonts w:ascii="Times New Roman" w:hAnsi="Times New Roman" w:cs="Times New Roman"/>
        </w:rPr>
        <w:t xml:space="preserve"> </w:t>
      </w:r>
    </w:p>
    <w:p w14:paraId="097DACFA" w14:textId="77777777" w:rsidR="00E53010" w:rsidRPr="00E53010" w:rsidRDefault="00E53010" w:rsidP="00E53010">
      <w:pPr>
        <w:pStyle w:val="NormalWeb"/>
        <w:spacing w:line="360" w:lineRule="auto"/>
      </w:pPr>
      <w:r w:rsidRPr="00E53010">
        <w:t>Using De Morgan's law:</w:t>
      </w:r>
    </w:p>
    <w:p w14:paraId="35619CB5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D</w:t>
      </w:r>
      <w:r w:rsidRPr="00E53010">
        <w:rPr>
          <w:rStyle w:val="mbin"/>
          <w:rFonts w:ascii="Cambria Math" w:hAnsi="Cambria Math" w:cs="Cambria Math"/>
        </w:rPr>
        <w:t>∨</w:t>
      </w:r>
      <w:r w:rsidRPr="00E53010">
        <w:rPr>
          <w:rStyle w:val="mord"/>
          <w:rFonts w:ascii="Times New Roman" w:hAnsi="Times New Roman" w:cs="Times New Roman"/>
        </w:rPr>
        <w:t>¬W</w:t>
      </w:r>
      <w:r w:rsidRPr="00E53010">
        <w:rPr>
          <w:rStyle w:val="mbin"/>
          <w:rFonts w:ascii="Cambria Math" w:hAnsi="Cambria Math" w:cs="Cambria Math"/>
        </w:rPr>
        <w:t>∨</w:t>
      </w:r>
      <w:r w:rsidRPr="00E53010">
        <w:rPr>
          <w:rStyle w:val="mord"/>
          <w:rFonts w:ascii="Times New Roman" w:hAnsi="Times New Roman" w:cs="Times New Roman"/>
        </w:rPr>
        <w:t>R</w:t>
      </w:r>
      <w:r w:rsidRPr="00E53010">
        <w:rPr>
          <w:rFonts w:ascii="Times New Roman" w:hAnsi="Times New Roman" w:cs="Times New Roman"/>
        </w:rPr>
        <w:t xml:space="preserve"> </w:t>
      </w:r>
    </w:p>
    <w:p w14:paraId="7CC593D5" w14:textId="77777777" w:rsidR="00E53010" w:rsidRPr="00E53010" w:rsidRDefault="00E53010" w:rsidP="00E53010">
      <w:pPr>
        <w:pStyle w:val="NormalWeb"/>
        <w:spacing w:line="360" w:lineRule="auto"/>
      </w:pPr>
      <w:r w:rsidRPr="00E53010">
        <w:t>Therefore:</w:t>
      </w:r>
    </w:p>
    <w:p w14:paraId="42C5488A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D</w:t>
      </w:r>
      <w:r w:rsidRPr="00E53010">
        <w:rPr>
          <w:rStyle w:val="mbin"/>
          <w:rFonts w:ascii="Cambria Math" w:hAnsi="Cambria Math" w:cs="Cambria Math"/>
        </w:rPr>
        <w:t>∨</w:t>
      </w:r>
      <w:r w:rsidRPr="00E53010">
        <w:rPr>
          <w:rStyle w:val="mord"/>
          <w:rFonts w:ascii="Times New Roman" w:hAnsi="Times New Roman" w:cs="Times New Roman"/>
        </w:rPr>
        <w:t>¬W</w:t>
      </w:r>
      <w:r w:rsidRPr="00E53010">
        <w:rPr>
          <w:rStyle w:val="mbin"/>
          <w:rFonts w:ascii="Cambria Math" w:hAnsi="Cambria Math" w:cs="Cambria Math"/>
        </w:rPr>
        <w:t>∨</w:t>
      </w:r>
      <w:r w:rsidRPr="00E53010">
        <w:rPr>
          <w:rStyle w:val="mord"/>
          <w:rFonts w:ascii="Times New Roman" w:hAnsi="Times New Roman" w:cs="Times New Roman"/>
        </w:rPr>
        <w:t>R</w:t>
      </w:r>
      <w:r w:rsidRPr="00E53010">
        <w:rPr>
          <w:rStyle w:val="vlist-s"/>
          <w:rFonts w:ascii="Times New Roman" w:hAnsi="Times New Roman" w:cs="Times New Roman"/>
        </w:rPr>
        <w:t>​</w:t>
      </w:r>
      <w:r w:rsidRPr="00E53010">
        <w:rPr>
          <w:rFonts w:ascii="Times New Roman" w:hAnsi="Times New Roman" w:cs="Times New Roman"/>
        </w:rPr>
        <w:t xml:space="preserve"> </w:t>
      </w:r>
    </w:p>
    <w:p w14:paraId="257CC135" w14:textId="77777777" w:rsidR="00E53010" w:rsidRPr="00E53010" w:rsidRDefault="00E53010" w:rsidP="00E53010">
      <w:pPr>
        <w:pStyle w:val="Heading3"/>
        <w:spacing w:line="360" w:lineRule="auto"/>
        <w:rPr>
          <w:color w:val="auto"/>
        </w:rPr>
      </w:pPr>
      <w:r w:rsidRPr="00E53010">
        <w:rPr>
          <w:color w:val="auto"/>
        </w:rPr>
        <w:t>Facts</w:t>
      </w:r>
    </w:p>
    <w:p w14:paraId="3E0CD762" w14:textId="77777777" w:rsidR="00E53010" w:rsidRPr="00E53010" w:rsidRDefault="00E53010" w:rsidP="00E53010">
      <w:pPr>
        <w:pStyle w:val="NormalWeb"/>
        <w:spacing w:line="360" w:lineRule="auto"/>
      </w:pPr>
      <w:r w:rsidRPr="00E53010">
        <w:t>Given:</w:t>
      </w:r>
    </w:p>
    <w:p w14:paraId="0DAFAF3C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SoilDry</w:t>
      </w:r>
      <w:r w:rsidRPr="00E53010">
        <w:rPr>
          <w:rStyle w:val="mrel"/>
          <w:rFonts w:ascii="Times New Roman" w:hAnsi="Times New Roman" w:cs="Times New Roman"/>
        </w:rPr>
        <w:t>=</w:t>
      </w:r>
      <w:r w:rsidRPr="00E53010">
        <w:rPr>
          <w:rStyle w:val="mord"/>
          <w:rFonts w:ascii="Times New Roman" w:hAnsi="Times New Roman" w:cs="Times New Roman"/>
        </w:rPr>
        <w:t>True</w:t>
      </w:r>
      <w:r w:rsidRPr="00E53010">
        <w:rPr>
          <w:rFonts w:ascii="Times New Roman" w:hAnsi="Times New Roman" w:cs="Times New Roman"/>
        </w:rPr>
        <w:t xml:space="preserve"> </w:t>
      </w:r>
    </w:p>
    <w:p w14:paraId="27E2421A" w14:textId="77777777" w:rsidR="00E53010" w:rsidRPr="00E53010" w:rsidRDefault="00E53010" w:rsidP="00E53010">
      <w:pPr>
        <w:pStyle w:val="NormalWeb"/>
        <w:spacing w:line="360" w:lineRule="auto"/>
      </w:pPr>
      <w:r w:rsidRPr="00E53010">
        <w:t>and</w:t>
      </w:r>
    </w:p>
    <w:p w14:paraId="2E0EA6DA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CropWheat</w:t>
      </w:r>
      <w:r w:rsidRPr="00E53010">
        <w:rPr>
          <w:rStyle w:val="mrel"/>
          <w:rFonts w:ascii="Times New Roman" w:hAnsi="Times New Roman" w:cs="Times New Roman"/>
        </w:rPr>
        <w:t>=</w:t>
      </w:r>
      <w:r w:rsidRPr="00E53010">
        <w:rPr>
          <w:rStyle w:val="mord"/>
          <w:rFonts w:ascii="Times New Roman" w:hAnsi="Times New Roman" w:cs="Times New Roman"/>
        </w:rPr>
        <w:t>True</w:t>
      </w:r>
      <w:r w:rsidRPr="00E53010">
        <w:rPr>
          <w:rFonts w:ascii="Times New Roman" w:hAnsi="Times New Roman" w:cs="Times New Roman"/>
        </w:rPr>
        <w:t xml:space="preserve"> </w:t>
      </w:r>
    </w:p>
    <w:p w14:paraId="0323D702" w14:textId="77777777" w:rsidR="00E53010" w:rsidRPr="00E53010" w:rsidRDefault="00E53010" w:rsidP="00E53010">
      <w:pPr>
        <w:pStyle w:val="NormalWeb"/>
        <w:spacing w:line="360" w:lineRule="auto"/>
      </w:pPr>
      <w:r w:rsidRPr="00E53010">
        <w:t>Therefore:</w:t>
      </w:r>
    </w:p>
    <w:p w14:paraId="10FC2B17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S</w:t>
      </w:r>
      <w:r w:rsidRPr="00E53010">
        <w:rPr>
          <w:rStyle w:val="vlist-s"/>
          <w:rFonts w:ascii="Times New Roman" w:hAnsi="Times New Roman" w:cs="Times New Roman"/>
        </w:rPr>
        <w:t>​</w:t>
      </w:r>
      <w:r w:rsidRPr="00E53010">
        <w:rPr>
          <w:rFonts w:ascii="Times New Roman" w:hAnsi="Times New Roman" w:cs="Times New Roman"/>
        </w:rPr>
        <w:t xml:space="preserve"> </w:t>
      </w:r>
      <w:r w:rsidRPr="00E53010">
        <w:rPr>
          <w:rStyle w:val="mord"/>
          <w:rFonts w:ascii="Times New Roman" w:hAnsi="Times New Roman" w:cs="Times New Roman"/>
        </w:rPr>
        <w:t>W</w:t>
      </w:r>
      <w:r w:rsidRPr="00E53010">
        <w:rPr>
          <w:rStyle w:val="vlist-s"/>
          <w:rFonts w:ascii="Times New Roman" w:hAnsi="Times New Roman" w:cs="Times New Roman"/>
        </w:rPr>
        <w:t>​</w:t>
      </w:r>
      <w:r w:rsidRPr="00E53010">
        <w:rPr>
          <w:rFonts w:ascii="Times New Roman" w:hAnsi="Times New Roman" w:cs="Times New Roman"/>
        </w:rPr>
        <w:t xml:space="preserve"> </w:t>
      </w:r>
    </w:p>
    <w:p w14:paraId="350DD026" w14:textId="77777777" w:rsidR="00E53010" w:rsidRPr="00E53010" w:rsidRDefault="00E53010" w:rsidP="00E53010">
      <w:pPr>
        <w:pStyle w:val="Heading3"/>
        <w:spacing w:line="360" w:lineRule="auto"/>
        <w:rPr>
          <w:color w:val="auto"/>
        </w:rPr>
      </w:pPr>
      <w:r w:rsidRPr="00E53010">
        <w:rPr>
          <w:color w:val="auto"/>
        </w:rPr>
        <w:t>Complete CNF</w:t>
      </w:r>
    </w:p>
    <w:p w14:paraId="6DF71486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¬S</w:t>
      </w:r>
      <w:r w:rsidRPr="00E53010">
        <w:rPr>
          <w:rStyle w:val="mbin"/>
          <w:rFonts w:ascii="Cambria Math" w:hAnsi="Cambria Math" w:cs="Cambria Math"/>
        </w:rPr>
        <w:t>∨</w:t>
      </w:r>
      <w:r w:rsidRPr="00E53010">
        <w:rPr>
          <w:rStyle w:val="mord"/>
          <w:rFonts w:ascii="Times New Roman" w:hAnsi="Times New Roman" w:cs="Times New Roman"/>
        </w:rPr>
        <w:t>I</w:t>
      </w:r>
      <w:r w:rsidRPr="00E53010">
        <w:rPr>
          <w:rStyle w:val="vlist-s"/>
          <w:rFonts w:ascii="Times New Roman" w:hAnsi="Times New Roman" w:cs="Times New Roman"/>
        </w:rPr>
        <w:t>​</w:t>
      </w:r>
      <w:r w:rsidRPr="00E53010">
        <w:rPr>
          <w:rFonts w:ascii="Times New Roman" w:hAnsi="Times New Roman" w:cs="Times New Roman"/>
        </w:rPr>
        <w:t xml:space="preserve"> </w:t>
      </w:r>
      <w:r w:rsidRPr="00E53010">
        <w:rPr>
          <w:rStyle w:val="mord"/>
          <w:rFonts w:ascii="Times New Roman" w:hAnsi="Times New Roman" w:cs="Times New Roman"/>
        </w:rPr>
        <w:t>¬I</w:t>
      </w:r>
      <w:r w:rsidRPr="00E53010">
        <w:rPr>
          <w:rStyle w:val="mbin"/>
          <w:rFonts w:ascii="Cambria Math" w:hAnsi="Cambria Math" w:cs="Cambria Math"/>
        </w:rPr>
        <w:t>∨</w:t>
      </w:r>
      <w:r w:rsidRPr="00E53010">
        <w:rPr>
          <w:rStyle w:val="mord"/>
          <w:rFonts w:ascii="Times New Roman" w:hAnsi="Times New Roman" w:cs="Times New Roman"/>
        </w:rPr>
        <w:t>¬W</w:t>
      </w:r>
      <w:r w:rsidRPr="00E53010">
        <w:rPr>
          <w:rStyle w:val="mbin"/>
          <w:rFonts w:ascii="Cambria Math" w:hAnsi="Cambria Math" w:cs="Cambria Math"/>
        </w:rPr>
        <w:t>∨</w:t>
      </w:r>
      <w:r w:rsidRPr="00E53010">
        <w:rPr>
          <w:rStyle w:val="mord"/>
          <w:rFonts w:ascii="Times New Roman" w:hAnsi="Times New Roman" w:cs="Times New Roman"/>
        </w:rPr>
        <w:t>D</w:t>
      </w:r>
      <w:r w:rsidRPr="00E53010">
        <w:rPr>
          <w:rStyle w:val="vlist-s"/>
          <w:rFonts w:ascii="Times New Roman" w:hAnsi="Times New Roman" w:cs="Times New Roman"/>
        </w:rPr>
        <w:t>​</w:t>
      </w:r>
      <w:r w:rsidRPr="00E53010">
        <w:rPr>
          <w:rFonts w:ascii="Times New Roman" w:hAnsi="Times New Roman" w:cs="Times New Roman"/>
        </w:rPr>
        <w:t xml:space="preserve"> </w:t>
      </w:r>
      <w:r w:rsidRPr="00E53010">
        <w:rPr>
          <w:rStyle w:val="mord"/>
          <w:rFonts w:ascii="Times New Roman" w:hAnsi="Times New Roman" w:cs="Times New Roman"/>
        </w:rPr>
        <w:t>D</w:t>
      </w:r>
      <w:r w:rsidRPr="00E53010">
        <w:rPr>
          <w:rStyle w:val="mbin"/>
          <w:rFonts w:ascii="Cambria Math" w:hAnsi="Cambria Math" w:cs="Cambria Math"/>
        </w:rPr>
        <w:t>∨</w:t>
      </w:r>
      <w:r w:rsidRPr="00E53010">
        <w:rPr>
          <w:rStyle w:val="mord"/>
          <w:rFonts w:ascii="Times New Roman" w:hAnsi="Times New Roman" w:cs="Times New Roman"/>
        </w:rPr>
        <w:t>¬W</w:t>
      </w:r>
      <w:r w:rsidRPr="00E53010">
        <w:rPr>
          <w:rStyle w:val="mbin"/>
          <w:rFonts w:ascii="Cambria Math" w:hAnsi="Cambria Math" w:cs="Cambria Math"/>
        </w:rPr>
        <w:t>∨</w:t>
      </w:r>
      <w:r w:rsidRPr="00E53010">
        <w:rPr>
          <w:rStyle w:val="mord"/>
          <w:rFonts w:ascii="Times New Roman" w:hAnsi="Times New Roman" w:cs="Times New Roman"/>
        </w:rPr>
        <w:t>R</w:t>
      </w:r>
      <w:r w:rsidRPr="00E53010">
        <w:rPr>
          <w:rStyle w:val="vlist-s"/>
          <w:rFonts w:ascii="Times New Roman" w:hAnsi="Times New Roman" w:cs="Times New Roman"/>
        </w:rPr>
        <w:t>​</w:t>
      </w:r>
      <w:r w:rsidRPr="00E53010">
        <w:rPr>
          <w:rFonts w:ascii="Times New Roman" w:hAnsi="Times New Roman" w:cs="Times New Roman"/>
        </w:rPr>
        <w:t xml:space="preserve"> </w:t>
      </w:r>
      <w:r w:rsidRPr="00E53010">
        <w:rPr>
          <w:rStyle w:val="mord"/>
          <w:rFonts w:ascii="Times New Roman" w:hAnsi="Times New Roman" w:cs="Times New Roman"/>
        </w:rPr>
        <w:t>S</w:t>
      </w:r>
      <w:r w:rsidRPr="00E53010">
        <w:rPr>
          <w:rStyle w:val="vlist-s"/>
          <w:rFonts w:ascii="Times New Roman" w:hAnsi="Times New Roman" w:cs="Times New Roman"/>
        </w:rPr>
        <w:t>​</w:t>
      </w:r>
      <w:r w:rsidRPr="00E53010">
        <w:rPr>
          <w:rFonts w:ascii="Times New Roman" w:hAnsi="Times New Roman" w:cs="Times New Roman"/>
        </w:rPr>
        <w:t xml:space="preserve"> </w:t>
      </w:r>
      <w:r w:rsidRPr="00E53010">
        <w:rPr>
          <w:rStyle w:val="mord"/>
          <w:rFonts w:ascii="Times New Roman" w:hAnsi="Times New Roman" w:cs="Times New Roman"/>
        </w:rPr>
        <w:t>W</w:t>
      </w:r>
      <w:r w:rsidRPr="00E53010">
        <w:rPr>
          <w:rStyle w:val="vlist-s"/>
          <w:rFonts w:ascii="Times New Roman" w:hAnsi="Times New Roman" w:cs="Times New Roman"/>
        </w:rPr>
        <w:t>​</w:t>
      </w:r>
      <w:r w:rsidRPr="00E53010">
        <w:rPr>
          <w:rFonts w:ascii="Times New Roman" w:hAnsi="Times New Roman" w:cs="Times New Roman"/>
        </w:rPr>
        <w:t xml:space="preserve"> </w:t>
      </w:r>
    </w:p>
    <w:p w14:paraId="3ADB46E6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Fonts w:ascii="Times New Roman" w:hAnsi="Times New Roman" w:cs="Times New Roman"/>
        </w:rPr>
        <w:pict w14:anchorId="099FD379">
          <v:rect id="_x0000_i1077" style="width:0;height:1.5pt" o:hralign="center" o:hrstd="t" o:hr="t" fillcolor="#a0a0a0" stroked="f"/>
        </w:pict>
      </w:r>
    </w:p>
    <w:p w14:paraId="093BC6E4" w14:textId="7A2F384D" w:rsidR="00E53010" w:rsidRPr="00E53010" w:rsidRDefault="00E53010" w:rsidP="00E53010">
      <w:pPr>
        <w:pStyle w:val="Heading1"/>
        <w:spacing w:line="360" w:lineRule="auto"/>
        <w:rPr>
          <w:b/>
          <w:bCs/>
          <w:color w:val="auto"/>
        </w:rPr>
      </w:pPr>
      <w:r w:rsidRPr="00E53010">
        <w:rPr>
          <w:b/>
          <w:bCs/>
          <w:color w:val="auto"/>
        </w:rPr>
        <w:t>(b) Resolution Refutation for ApplyDripMethod</w:t>
      </w:r>
      <w:r w:rsidR="00E22803">
        <w:rPr>
          <w:b/>
          <w:bCs/>
          <w:color w:val="auto"/>
        </w:rPr>
        <w:t>:</w:t>
      </w:r>
    </w:p>
    <w:p w14:paraId="5549CA6E" w14:textId="77777777" w:rsidR="00E53010" w:rsidRPr="00E53010" w:rsidRDefault="00E53010" w:rsidP="00E53010">
      <w:pPr>
        <w:pStyle w:val="NormalWeb"/>
        <w:spacing w:line="360" w:lineRule="auto"/>
      </w:pPr>
      <w:r w:rsidRPr="00E53010">
        <w:t>Goal:</w:t>
      </w:r>
    </w:p>
    <w:p w14:paraId="0AE7C13F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D</w:t>
      </w:r>
      <w:r w:rsidRPr="00E53010">
        <w:rPr>
          <w:rFonts w:ascii="Times New Roman" w:hAnsi="Times New Roman" w:cs="Times New Roman"/>
        </w:rPr>
        <w:t xml:space="preserve"> </w:t>
      </w:r>
    </w:p>
    <w:p w14:paraId="77ED34D9" w14:textId="77777777" w:rsidR="00E53010" w:rsidRPr="00E53010" w:rsidRDefault="00E53010" w:rsidP="00E53010">
      <w:pPr>
        <w:pStyle w:val="NormalWeb"/>
        <w:spacing w:line="360" w:lineRule="auto"/>
      </w:pPr>
      <w:r w:rsidRPr="00E53010">
        <w:t>For resolution refutation, negate the goal:</w:t>
      </w:r>
    </w:p>
    <w:p w14:paraId="6211540D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¬D</w:t>
      </w:r>
      <w:r w:rsidRPr="00E53010">
        <w:rPr>
          <w:rFonts w:ascii="Times New Roman" w:hAnsi="Times New Roman" w:cs="Times New Roman"/>
        </w:rPr>
        <w:t xml:space="preserve"> </w:t>
      </w:r>
    </w:p>
    <w:p w14:paraId="4DD2743A" w14:textId="77777777" w:rsidR="00E53010" w:rsidRPr="00E53010" w:rsidRDefault="00E53010" w:rsidP="00E53010">
      <w:pPr>
        <w:pStyle w:val="NormalWeb"/>
        <w:spacing w:line="360" w:lineRule="auto"/>
      </w:pPr>
      <w:r w:rsidRPr="00E53010">
        <w:t>Now combine it with the KB.</w:t>
      </w:r>
    </w:p>
    <w:p w14:paraId="1DC1B86D" w14:textId="77777777" w:rsidR="00E53010" w:rsidRPr="00E53010" w:rsidRDefault="00E53010" w:rsidP="00E53010">
      <w:pPr>
        <w:pStyle w:val="Heading3"/>
        <w:spacing w:line="360" w:lineRule="auto"/>
        <w:rPr>
          <w:color w:val="auto"/>
        </w:rPr>
      </w:pPr>
      <w:r w:rsidRPr="00E53010">
        <w:rPr>
          <w:color w:val="auto"/>
        </w:rPr>
        <w:t>Clause 1</w:t>
      </w:r>
    </w:p>
    <w:p w14:paraId="2BCD01E5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¬S</w:t>
      </w:r>
      <w:r w:rsidRPr="00E53010">
        <w:rPr>
          <w:rStyle w:val="mbin"/>
          <w:rFonts w:ascii="Cambria Math" w:hAnsi="Cambria Math" w:cs="Cambria Math"/>
        </w:rPr>
        <w:t>∨</w:t>
      </w:r>
      <w:r w:rsidRPr="00E53010">
        <w:rPr>
          <w:rStyle w:val="mord"/>
          <w:rFonts w:ascii="Times New Roman" w:hAnsi="Times New Roman" w:cs="Times New Roman"/>
        </w:rPr>
        <w:t>I</w:t>
      </w:r>
      <w:r w:rsidRPr="00E53010">
        <w:rPr>
          <w:rFonts w:ascii="Times New Roman" w:hAnsi="Times New Roman" w:cs="Times New Roman"/>
        </w:rPr>
        <w:t xml:space="preserve"> </w:t>
      </w:r>
    </w:p>
    <w:p w14:paraId="72CE6EED" w14:textId="77777777" w:rsidR="00E53010" w:rsidRPr="00E53010" w:rsidRDefault="00E53010" w:rsidP="00E53010">
      <w:pPr>
        <w:pStyle w:val="Heading3"/>
        <w:spacing w:line="360" w:lineRule="auto"/>
        <w:rPr>
          <w:color w:val="auto"/>
        </w:rPr>
      </w:pPr>
      <w:r w:rsidRPr="00E53010">
        <w:rPr>
          <w:color w:val="auto"/>
        </w:rPr>
        <w:lastRenderedPageBreak/>
        <w:t>Clause 2</w:t>
      </w:r>
    </w:p>
    <w:p w14:paraId="748277E6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¬I</w:t>
      </w:r>
      <w:r w:rsidRPr="00E53010">
        <w:rPr>
          <w:rStyle w:val="mbin"/>
          <w:rFonts w:ascii="Cambria Math" w:hAnsi="Cambria Math" w:cs="Cambria Math"/>
        </w:rPr>
        <w:t>∨</w:t>
      </w:r>
      <w:r w:rsidRPr="00E53010">
        <w:rPr>
          <w:rStyle w:val="mord"/>
          <w:rFonts w:ascii="Times New Roman" w:hAnsi="Times New Roman" w:cs="Times New Roman"/>
        </w:rPr>
        <w:t>¬W</w:t>
      </w:r>
      <w:r w:rsidRPr="00E53010">
        <w:rPr>
          <w:rStyle w:val="mbin"/>
          <w:rFonts w:ascii="Cambria Math" w:hAnsi="Cambria Math" w:cs="Cambria Math"/>
        </w:rPr>
        <w:t>∨</w:t>
      </w:r>
      <w:r w:rsidRPr="00E53010">
        <w:rPr>
          <w:rStyle w:val="mord"/>
          <w:rFonts w:ascii="Times New Roman" w:hAnsi="Times New Roman" w:cs="Times New Roman"/>
        </w:rPr>
        <w:t>D</w:t>
      </w:r>
      <w:r w:rsidRPr="00E53010">
        <w:rPr>
          <w:rFonts w:ascii="Times New Roman" w:hAnsi="Times New Roman" w:cs="Times New Roman"/>
        </w:rPr>
        <w:t xml:space="preserve"> </w:t>
      </w:r>
    </w:p>
    <w:p w14:paraId="4C3EB1DC" w14:textId="77777777" w:rsidR="00E53010" w:rsidRPr="00E53010" w:rsidRDefault="00E53010" w:rsidP="00E53010">
      <w:pPr>
        <w:pStyle w:val="Heading3"/>
        <w:spacing w:line="360" w:lineRule="auto"/>
        <w:rPr>
          <w:color w:val="auto"/>
        </w:rPr>
      </w:pPr>
      <w:r w:rsidRPr="00E53010">
        <w:rPr>
          <w:color w:val="auto"/>
        </w:rPr>
        <w:t>Clause 3</w:t>
      </w:r>
    </w:p>
    <w:p w14:paraId="1C3A0FC7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D</w:t>
      </w:r>
      <w:r w:rsidRPr="00E53010">
        <w:rPr>
          <w:rStyle w:val="mbin"/>
          <w:rFonts w:ascii="Cambria Math" w:hAnsi="Cambria Math" w:cs="Cambria Math"/>
        </w:rPr>
        <w:t>∨</w:t>
      </w:r>
      <w:r w:rsidRPr="00E53010">
        <w:rPr>
          <w:rStyle w:val="mord"/>
          <w:rFonts w:ascii="Times New Roman" w:hAnsi="Times New Roman" w:cs="Times New Roman"/>
        </w:rPr>
        <w:t>¬W</w:t>
      </w:r>
      <w:r w:rsidRPr="00E53010">
        <w:rPr>
          <w:rStyle w:val="mbin"/>
          <w:rFonts w:ascii="Cambria Math" w:hAnsi="Cambria Math" w:cs="Cambria Math"/>
        </w:rPr>
        <w:t>∨</w:t>
      </w:r>
      <w:r w:rsidRPr="00E53010">
        <w:rPr>
          <w:rStyle w:val="mord"/>
          <w:rFonts w:ascii="Times New Roman" w:hAnsi="Times New Roman" w:cs="Times New Roman"/>
        </w:rPr>
        <w:t>R</w:t>
      </w:r>
      <w:r w:rsidRPr="00E53010">
        <w:rPr>
          <w:rFonts w:ascii="Times New Roman" w:hAnsi="Times New Roman" w:cs="Times New Roman"/>
        </w:rPr>
        <w:t xml:space="preserve"> </w:t>
      </w:r>
    </w:p>
    <w:p w14:paraId="7A7C0A60" w14:textId="77777777" w:rsidR="00E53010" w:rsidRPr="00E53010" w:rsidRDefault="00E53010" w:rsidP="00E53010">
      <w:pPr>
        <w:pStyle w:val="Heading3"/>
        <w:spacing w:line="360" w:lineRule="auto"/>
        <w:rPr>
          <w:color w:val="auto"/>
        </w:rPr>
      </w:pPr>
      <w:r w:rsidRPr="00E53010">
        <w:rPr>
          <w:color w:val="auto"/>
        </w:rPr>
        <w:t>Clause 4</w:t>
      </w:r>
    </w:p>
    <w:p w14:paraId="03A6F0DA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S</w:t>
      </w:r>
      <w:r w:rsidRPr="00E53010">
        <w:rPr>
          <w:rFonts w:ascii="Times New Roman" w:hAnsi="Times New Roman" w:cs="Times New Roman"/>
        </w:rPr>
        <w:t xml:space="preserve"> </w:t>
      </w:r>
    </w:p>
    <w:p w14:paraId="367284EE" w14:textId="77777777" w:rsidR="00E53010" w:rsidRPr="00E53010" w:rsidRDefault="00E53010" w:rsidP="00E53010">
      <w:pPr>
        <w:pStyle w:val="Heading3"/>
        <w:spacing w:line="360" w:lineRule="auto"/>
        <w:rPr>
          <w:color w:val="auto"/>
        </w:rPr>
      </w:pPr>
      <w:r w:rsidRPr="00E53010">
        <w:rPr>
          <w:color w:val="auto"/>
        </w:rPr>
        <w:t>Clause 5</w:t>
      </w:r>
    </w:p>
    <w:p w14:paraId="62627EF8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W</w:t>
      </w:r>
      <w:r w:rsidRPr="00E53010">
        <w:rPr>
          <w:rFonts w:ascii="Times New Roman" w:hAnsi="Times New Roman" w:cs="Times New Roman"/>
        </w:rPr>
        <w:t xml:space="preserve"> </w:t>
      </w:r>
    </w:p>
    <w:p w14:paraId="77ADC822" w14:textId="77777777" w:rsidR="00E53010" w:rsidRPr="00E53010" w:rsidRDefault="00E53010" w:rsidP="00E53010">
      <w:pPr>
        <w:pStyle w:val="Heading3"/>
        <w:spacing w:line="360" w:lineRule="auto"/>
        <w:rPr>
          <w:color w:val="auto"/>
        </w:rPr>
      </w:pPr>
      <w:r w:rsidRPr="00E53010">
        <w:rPr>
          <w:color w:val="auto"/>
        </w:rPr>
        <w:t>Clause 6 — Negated Goal</w:t>
      </w:r>
    </w:p>
    <w:p w14:paraId="60E3AA99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¬D</w:t>
      </w:r>
      <w:r w:rsidRPr="00E53010">
        <w:rPr>
          <w:rFonts w:ascii="Times New Roman" w:hAnsi="Times New Roman" w:cs="Times New Roman"/>
        </w:rPr>
        <w:t xml:space="preserve"> </w:t>
      </w:r>
    </w:p>
    <w:p w14:paraId="19149F4E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Fonts w:ascii="Times New Roman" w:hAnsi="Times New Roman" w:cs="Times New Roman"/>
        </w:rPr>
        <w:pict w14:anchorId="53808653">
          <v:rect id="_x0000_i1078" style="width:0;height:1.5pt" o:hralign="center" o:hrstd="t" o:hr="t" fillcolor="#a0a0a0" stroked="f"/>
        </w:pict>
      </w:r>
    </w:p>
    <w:p w14:paraId="47302025" w14:textId="77777777" w:rsidR="00E53010" w:rsidRPr="00E53010" w:rsidRDefault="00E53010" w:rsidP="00E53010">
      <w:pPr>
        <w:pStyle w:val="Heading3"/>
        <w:spacing w:line="360" w:lineRule="auto"/>
        <w:rPr>
          <w:color w:val="auto"/>
        </w:rPr>
      </w:pPr>
      <w:r w:rsidRPr="00E53010">
        <w:rPr>
          <w:color w:val="auto"/>
        </w:rPr>
        <w:t>Resolution Step 1</w:t>
      </w:r>
    </w:p>
    <w:p w14:paraId="1C4DF6BF" w14:textId="77777777" w:rsidR="00E53010" w:rsidRPr="00E53010" w:rsidRDefault="00E53010" w:rsidP="00E53010">
      <w:pPr>
        <w:pStyle w:val="NormalWeb"/>
        <w:spacing w:line="360" w:lineRule="auto"/>
      </w:pPr>
      <w:r w:rsidRPr="00E53010">
        <w:t>Resolve:</w:t>
      </w:r>
    </w:p>
    <w:p w14:paraId="75FFC5EA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¬S</w:t>
      </w:r>
      <w:r w:rsidRPr="00E53010">
        <w:rPr>
          <w:rStyle w:val="mbin"/>
          <w:rFonts w:ascii="Cambria Math" w:hAnsi="Cambria Math" w:cs="Cambria Math"/>
        </w:rPr>
        <w:t>∨</w:t>
      </w:r>
      <w:r w:rsidRPr="00E53010">
        <w:rPr>
          <w:rStyle w:val="mord"/>
          <w:rFonts w:ascii="Times New Roman" w:hAnsi="Times New Roman" w:cs="Times New Roman"/>
        </w:rPr>
        <w:t>I</w:t>
      </w:r>
      <w:r w:rsidRPr="00E53010">
        <w:rPr>
          <w:rFonts w:ascii="Times New Roman" w:hAnsi="Times New Roman" w:cs="Times New Roman"/>
        </w:rPr>
        <w:t xml:space="preserve"> </w:t>
      </w:r>
    </w:p>
    <w:p w14:paraId="70589B9D" w14:textId="77777777" w:rsidR="00E53010" w:rsidRPr="00E53010" w:rsidRDefault="00E53010" w:rsidP="00E53010">
      <w:pPr>
        <w:pStyle w:val="NormalWeb"/>
        <w:spacing w:line="360" w:lineRule="auto"/>
      </w:pPr>
      <w:r w:rsidRPr="00E53010">
        <w:t>with:</w:t>
      </w:r>
    </w:p>
    <w:p w14:paraId="1256CEBF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S</w:t>
      </w:r>
      <w:r w:rsidRPr="00E53010">
        <w:rPr>
          <w:rFonts w:ascii="Times New Roman" w:hAnsi="Times New Roman" w:cs="Times New Roman"/>
        </w:rPr>
        <w:t xml:space="preserve"> </w:t>
      </w:r>
    </w:p>
    <w:p w14:paraId="274640D7" w14:textId="77777777" w:rsidR="00E53010" w:rsidRPr="00E53010" w:rsidRDefault="00E53010" w:rsidP="00E53010">
      <w:pPr>
        <w:pStyle w:val="NormalWeb"/>
        <w:spacing w:line="360" w:lineRule="auto"/>
      </w:pPr>
      <w:r w:rsidRPr="00E53010">
        <w:t>The complementary literals are:</w:t>
      </w:r>
    </w:p>
    <w:p w14:paraId="4D324E92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¬S</w:t>
      </w:r>
      <w:r w:rsidRPr="00E53010">
        <w:rPr>
          <w:rStyle w:val="mpunct"/>
          <w:rFonts w:ascii="Times New Roman" w:hAnsi="Times New Roman" w:cs="Times New Roman"/>
        </w:rPr>
        <w:t>,</w:t>
      </w:r>
      <w:r w:rsidRPr="00E53010">
        <w:rPr>
          <w:rStyle w:val="mspace"/>
          <w:rFonts w:ascii="Times New Roman" w:hAnsi="Times New Roman" w:cs="Times New Roman"/>
        </w:rPr>
        <w:t> </w:t>
      </w:r>
      <w:r w:rsidRPr="00E53010">
        <w:rPr>
          <w:rStyle w:val="mord"/>
          <w:rFonts w:ascii="Times New Roman" w:hAnsi="Times New Roman" w:cs="Times New Roman"/>
        </w:rPr>
        <w:t>S</w:t>
      </w:r>
      <w:r w:rsidRPr="00E53010">
        <w:rPr>
          <w:rFonts w:ascii="Times New Roman" w:hAnsi="Times New Roman" w:cs="Times New Roman"/>
        </w:rPr>
        <w:t xml:space="preserve"> </w:t>
      </w:r>
    </w:p>
    <w:p w14:paraId="1DFD2868" w14:textId="77777777" w:rsidR="00E53010" w:rsidRPr="00E53010" w:rsidRDefault="00E53010" w:rsidP="00E53010">
      <w:pPr>
        <w:pStyle w:val="NormalWeb"/>
        <w:spacing w:line="360" w:lineRule="auto"/>
      </w:pPr>
      <w:r w:rsidRPr="00E53010">
        <w:t>Therefore:</w:t>
      </w:r>
    </w:p>
    <w:p w14:paraId="1403F0CE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I</w:t>
      </w:r>
      <w:r w:rsidRPr="00E53010">
        <w:rPr>
          <w:rFonts w:ascii="Times New Roman" w:hAnsi="Times New Roman" w:cs="Times New Roman"/>
        </w:rPr>
        <w:t xml:space="preserve"> </w:t>
      </w:r>
    </w:p>
    <w:p w14:paraId="7639CC33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Fonts w:ascii="Times New Roman" w:hAnsi="Times New Roman" w:cs="Times New Roman"/>
        </w:rPr>
        <w:pict w14:anchorId="04ADEEEE">
          <v:rect id="_x0000_i1079" style="width:0;height:1.5pt" o:hralign="center" o:hrstd="t" o:hr="t" fillcolor="#a0a0a0" stroked="f"/>
        </w:pict>
      </w:r>
    </w:p>
    <w:p w14:paraId="225BB7AA" w14:textId="77777777" w:rsidR="00E53010" w:rsidRPr="00E53010" w:rsidRDefault="00E53010" w:rsidP="00E53010">
      <w:pPr>
        <w:pStyle w:val="Heading3"/>
        <w:spacing w:line="360" w:lineRule="auto"/>
        <w:rPr>
          <w:color w:val="auto"/>
        </w:rPr>
      </w:pPr>
      <w:r w:rsidRPr="00E53010">
        <w:rPr>
          <w:color w:val="auto"/>
        </w:rPr>
        <w:t>Resolution Step 2</w:t>
      </w:r>
    </w:p>
    <w:p w14:paraId="33A1C768" w14:textId="77777777" w:rsidR="00E53010" w:rsidRPr="00E53010" w:rsidRDefault="00E53010" w:rsidP="00E53010">
      <w:pPr>
        <w:pStyle w:val="NormalWeb"/>
        <w:spacing w:line="360" w:lineRule="auto"/>
      </w:pPr>
      <w:r w:rsidRPr="00E53010">
        <w:t>Resolve:</w:t>
      </w:r>
    </w:p>
    <w:p w14:paraId="606BA1AB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¬I</w:t>
      </w:r>
      <w:r w:rsidRPr="00E53010">
        <w:rPr>
          <w:rStyle w:val="mbin"/>
          <w:rFonts w:ascii="Cambria Math" w:hAnsi="Cambria Math" w:cs="Cambria Math"/>
        </w:rPr>
        <w:t>∨</w:t>
      </w:r>
      <w:r w:rsidRPr="00E53010">
        <w:rPr>
          <w:rStyle w:val="mord"/>
          <w:rFonts w:ascii="Times New Roman" w:hAnsi="Times New Roman" w:cs="Times New Roman"/>
        </w:rPr>
        <w:t>¬W</w:t>
      </w:r>
      <w:r w:rsidRPr="00E53010">
        <w:rPr>
          <w:rStyle w:val="mbin"/>
          <w:rFonts w:ascii="Cambria Math" w:hAnsi="Cambria Math" w:cs="Cambria Math"/>
        </w:rPr>
        <w:t>∨</w:t>
      </w:r>
      <w:r w:rsidRPr="00E53010">
        <w:rPr>
          <w:rStyle w:val="mord"/>
          <w:rFonts w:ascii="Times New Roman" w:hAnsi="Times New Roman" w:cs="Times New Roman"/>
        </w:rPr>
        <w:t>D</w:t>
      </w:r>
      <w:r w:rsidRPr="00E53010">
        <w:rPr>
          <w:rFonts w:ascii="Times New Roman" w:hAnsi="Times New Roman" w:cs="Times New Roman"/>
        </w:rPr>
        <w:t xml:space="preserve"> </w:t>
      </w:r>
    </w:p>
    <w:p w14:paraId="1C260280" w14:textId="77777777" w:rsidR="00E53010" w:rsidRPr="00E53010" w:rsidRDefault="00E53010" w:rsidP="00E53010">
      <w:pPr>
        <w:pStyle w:val="NormalWeb"/>
        <w:spacing w:line="360" w:lineRule="auto"/>
      </w:pPr>
      <w:r w:rsidRPr="00E53010">
        <w:t>with:</w:t>
      </w:r>
    </w:p>
    <w:p w14:paraId="793AB91F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I</w:t>
      </w:r>
      <w:r w:rsidRPr="00E53010">
        <w:rPr>
          <w:rFonts w:ascii="Times New Roman" w:hAnsi="Times New Roman" w:cs="Times New Roman"/>
        </w:rPr>
        <w:t xml:space="preserve"> </w:t>
      </w:r>
    </w:p>
    <w:p w14:paraId="5CDCC52F" w14:textId="77777777" w:rsidR="00E53010" w:rsidRPr="00E53010" w:rsidRDefault="00E53010" w:rsidP="00E53010">
      <w:pPr>
        <w:pStyle w:val="NormalWeb"/>
        <w:spacing w:line="360" w:lineRule="auto"/>
      </w:pPr>
      <w:r w:rsidRPr="00E53010">
        <w:t>We obtain:</w:t>
      </w:r>
    </w:p>
    <w:p w14:paraId="1C857DB5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¬W</w:t>
      </w:r>
      <w:r w:rsidRPr="00E53010">
        <w:rPr>
          <w:rStyle w:val="mbin"/>
          <w:rFonts w:ascii="Cambria Math" w:hAnsi="Cambria Math" w:cs="Cambria Math"/>
        </w:rPr>
        <w:t>∨</w:t>
      </w:r>
      <w:r w:rsidRPr="00E53010">
        <w:rPr>
          <w:rStyle w:val="mord"/>
          <w:rFonts w:ascii="Times New Roman" w:hAnsi="Times New Roman" w:cs="Times New Roman"/>
        </w:rPr>
        <w:t>D</w:t>
      </w:r>
      <w:r w:rsidRPr="00E53010">
        <w:rPr>
          <w:rFonts w:ascii="Times New Roman" w:hAnsi="Times New Roman" w:cs="Times New Roman"/>
        </w:rPr>
        <w:t xml:space="preserve"> </w:t>
      </w:r>
    </w:p>
    <w:p w14:paraId="4834563B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Fonts w:ascii="Times New Roman" w:hAnsi="Times New Roman" w:cs="Times New Roman"/>
        </w:rPr>
        <w:lastRenderedPageBreak/>
        <w:pict w14:anchorId="1FB3CC99">
          <v:rect id="_x0000_i1080" style="width:0;height:1.5pt" o:hralign="center" o:hrstd="t" o:hr="t" fillcolor="#a0a0a0" stroked="f"/>
        </w:pict>
      </w:r>
    </w:p>
    <w:p w14:paraId="1ADCE83B" w14:textId="77777777" w:rsidR="00E53010" w:rsidRPr="00E53010" w:rsidRDefault="00E53010" w:rsidP="00E53010">
      <w:pPr>
        <w:pStyle w:val="Heading3"/>
        <w:spacing w:line="360" w:lineRule="auto"/>
        <w:rPr>
          <w:color w:val="auto"/>
        </w:rPr>
      </w:pPr>
      <w:r w:rsidRPr="00E53010">
        <w:rPr>
          <w:color w:val="auto"/>
        </w:rPr>
        <w:t>Resolution Step 3</w:t>
      </w:r>
    </w:p>
    <w:p w14:paraId="27C5EE43" w14:textId="77777777" w:rsidR="00E53010" w:rsidRPr="00E53010" w:rsidRDefault="00E53010" w:rsidP="00E53010">
      <w:pPr>
        <w:pStyle w:val="NormalWeb"/>
        <w:spacing w:line="360" w:lineRule="auto"/>
      </w:pPr>
      <w:r w:rsidRPr="00E53010">
        <w:t>Resolve:</w:t>
      </w:r>
    </w:p>
    <w:p w14:paraId="6F52371C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¬W</w:t>
      </w:r>
      <w:r w:rsidRPr="00E53010">
        <w:rPr>
          <w:rStyle w:val="mbin"/>
          <w:rFonts w:ascii="Cambria Math" w:hAnsi="Cambria Math" w:cs="Cambria Math"/>
        </w:rPr>
        <w:t>∨</w:t>
      </w:r>
      <w:r w:rsidRPr="00E53010">
        <w:rPr>
          <w:rStyle w:val="mord"/>
          <w:rFonts w:ascii="Times New Roman" w:hAnsi="Times New Roman" w:cs="Times New Roman"/>
        </w:rPr>
        <w:t>D</w:t>
      </w:r>
      <w:r w:rsidRPr="00E53010">
        <w:rPr>
          <w:rFonts w:ascii="Times New Roman" w:hAnsi="Times New Roman" w:cs="Times New Roman"/>
        </w:rPr>
        <w:t xml:space="preserve"> </w:t>
      </w:r>
    </w:p>
    <w:p w14:paraId="401924E8" w14:textId="77777777" w:rsidR="00E53010" w:rsidRPr="00E53010" w:rsidRDefault="00E53010" w:rsidP="00E53010">
      <w:pPr>
        <w:pStyle w:val="NormalWeb"/>
        <w:spacing w:line="360" w:lineRule="auto"/>
      </w:pPr>
      <w:r w:rsidRPr="00E53010">
        <w:t>with:</w:t>
      </w:r>
    </w:p>
    <w:p w14:paraId="1FA9BC50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W</w:t>
      </w:r>
      <w:r w:rsidRPr="00E53010">
        <w:rPr>
          <w:rFonts w:ascii="Times New Roman" w:hAnsi="Times New Roman" w:cs="Times New Roman"/>
        </w:rPr>
        <w:t xml:space="preserve"> </w:t>
      </w:r>
    </w:p>
    <w:p w14:paraId="4DAA0F58" w14:textId="77777777" w:rsidR="00E53010" w:rsidRPr="00E53010" w:rsidRDefault="00E53010" w:rsidP="00E53010">
      <w:pPr>
        <w:pStyle w:val="NormalWeb"/>
        <w:spacing w:line="360" w:lineRule="auto"/>
      </w:pPr>
      <w:r w:rsidRPr="00E53010">
        <w:t>Therefore:</w:t>
      </w:r>
    </w:p>
    <w:p w14:paraId="101B8B59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D</w:t>
      </w:r>
      <w:r w:rsidRPr="00E53010">
        <w:rPr>
          <w:rFonts w:ascii="Times New Roman" w:hAnsi="Times New Roman" w:cs="Times New Roman"/>
        </w:rPr>
        <w:t xml:space="preserve"> </w:t>
      </w:r>
    </w:p>
    <w:p w14:paraId="0BBD89C9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Fonts w:ascii="Times New Roman" w:hAnsi="Times New Roman" w:cs="Times New Roman"/>
        </w:rPr>
        <w:pict w14:anchorId="4FBCBC88">
          <v:rect id="_x0000_i1081" style="width:0;height:1.5pt" o:hralign="center" o:hrstd="t" o:hr="t" fillcolor="#a0a0a0" stroked="f"/>
        </w:pict>
      </w:r>
    </w:p>
    <w:p w14:paraId="015B9D32" w14:textId="77777777" w:rsidR="00E53010" w:rsidRPr="00E53010" w:rsidRDefault="00E53010" w:rsidP="00E53010">
      <w:pPr>
        <w:pStyle w:val="Heading3"/>
        <w:spacing w:line="360" w:lineRule="auto"/>
        <w:rPr>
          <w:color w:val="auto"/>
        </w:rPr>
      </w:pPr>
      <w:r w:rsidRPr="00E53010">
        <w:rPr>
          <w:color w:val="auto"/>
        </w:rPr>
        <w:t>Resolution Step 4</w:t>
      </w:r>
    </w:p>
    <w:p w14:paraId="32AA2AFB" w14:textId="77777777" w:rsidR="00E53010" w:rsidRPr="00E53010" w:rsidRDefault="00E53010" w:rsidP="00E53010">
      <w:pPr>
        <w:pStyle w:val="NormalWeb"/>
        <w:spacing w:line="360" w:lineRule="auto"/>
      </w:pPr>
      <w:r w:rsidRPr="00E53010">
        <w:t>Resolve:</w:t>
      </w:r>
    </w:p>
    <w:p w14:paraId="453FB248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D</w:t>
      </w:r>
      <w:r w:rsidRPr="00E53010">
        <w:rPr>
          <w:rFonts w:ascii="Times New Roman" w:hAnsi="Times New Roman" w:cs="Times New Roman"/>
        </w:rPr>
        <w:t xml:space="preserve"> </w:t>
      </w:r>
    </w:p>
    <w:p w14:paraId="37A743FE" w14:textId="77777777" w:rsidR="00E53010" w:rsidRPr="00E53010" w:rsidRDefault="00E53010" w:rsidP="00E53010">
      <w:pPr>
        <w:pStyle w:val="NormalWeb"/>
        <w:spacing w:line="360" w:lineRule="auto"/>
      </w:pPr>
      <w:r w:rsidRPr="00E53010">
        <w:t>with the negated goal:</w:t>
      </w:r>
    </w:p>
    <w:p w14:paraId="26E8428A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¬D</w:t>
      </w:r>
      <w:r w:rsidRPr="00E53010">
        <w:rPr>
          <w:rFonts w:ascii="Times New Roman" w:hAnsi="Times New Roman" w:cs="Times New Roman"/>
        </w:rPr>
        <w:t xml:space="preserve"> </w:t>
      </w:r>
    </w:p>
    <w:p w14:paraId="374D64C0" w14:textId="77777777" w:rsidR="00E53010" w:rsidRPr="00E53010" w:rsidRDefault="00E53010" w:rsidP="00E53010">
      <w:pPr>
        <w:pStyle w:val="NormalWeb"/>
        <w:spacing w:line="360" w:lineRule="auto"/>
      </w:pPr>
      <w:r w:rsidRPr="00E53010">
        <w:t>This produces:</w:t>
      </w:r>
    </w:p>
    <w:p w14:paraId="2F1EF191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□</w:t>
      </w:r>
      <w:r w:rsidRPr="00E53010">
        <w:rPr>
          <w:rStyle w:val="vlist-s"/>
          <w:rFonts w:ascii="Times New Roman" w:hAnsi="Times New Roman" w:cs="Times New Roman"/>
        </w:rPr>
        <w:t>​</w:t>
      </w:r>
      <w:r w:rsidRPr="00E53010">
        <w:rPr>
          <w:rFonts w:ascii="Times New Roman" w:hAnsi="Times New Roman" w:cs="Times New Roman"/>
        </w:rPr>
        <w:t xml:space="preserve"> </w:t>
      </w:r>
    </w:p>
    <w:p w14:paraId="51261D05" w14:textId="77777777" w:rsidR="00E53010" w:rsidRPr="00E53010" w:rsidRDefault="00E53010" w:rsidP="00E53010">
      <w:pPr>
        <w:pStyle w:val="NormalWeb"/>
        <w:spacing w:line="360" w:lineRule="auto"/>
      </w:pPr>
      <w:r w:rsidRPr="00E53010">
        <w:t>The empty clause means a contradiction has been obtained.</w:t>
      </w:r>
    </w:p>
    <w:p w14:paraId="3E341E63" w14:textId="77777777" w:rsidR="00E53010" w:rsidRPr="00E53010" w:rsidRDefault="00E53010" w:rsidP="00E53010">
      <w:pPr>
        <w:pStyle w:val="Heading3"/>
        <w:spacing w:line="360" w:lineRule="auto"/>
        <w:rPr>
          <w:color w:val="auto"/>
        </w:rPr>
      </w:pPr>
      <w:r w:rsidRPr="00E53010">
        <w:rPr>
          <w:color w:val="auto"/>
        </w:rPr>
        <w:t>Resolution Proof Tree</w:t>
      </w:r>
    </w:p>
    <w:p w14:paraId="707E8012" w14:textId="77777777" w:rsidR="00E53010" w:rsidRPr="00E53010" w:rsidRDefault="00E53010" w:rsidP="00E53010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E53010">
        <w:rPr>
          <w:rStyle w:val="HTMLCode"/>
          <w:rFonts w:ascii="Times New Roman" w:hAnsi="Times New Roman" w:cs="Times New Roman"/>
        </w:rPr>
        <w:t xml:space="preserve">          ¬S </w:t>
      </w:r>
      <w:r w:rsidRPr="00E53010">
        <w:rPr>
          <w:rStyle w:val="HTMLCode"/>
          <w:rFonts w:ascii="Cambria Math" w:hAnsi="Cambria Math" w:cs="Cambria Math"/>
        </w:rPr>
        <w:t>∨</w:t>
      </w:r>
      <w:r w:rsidRPr="00E53010">
        <w:rPr>
          <w:rStyle w:val="HTMLCode"/>
          <w:rFonts w:ascii="Times New Roman" w:hAnsi="Times New Roman" w:cs="Times New Roman"/>
        </w:rPr>
        <w:t xml:space="preserve"> I          S</w:t>
      </w:r>
    </w:p>
    <w:p w14:paraId="40043703" w14:textId="77777777" w:rsidR="00E53010" w:rsidRPr="00E53010" w:rsidRDefault="00E53010" w:rsidP="00E53010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E53010">
        <w:rPr>
          <w:rStyle w:val="HTMLCode"/>
          <w:rFonts w:ascii="Times New Roman" w:hAnsi="Times New Roman" w:cs="Times New Roman"/>
        </w:rPr>
        <w:t xml:space="preserve">               \          /</w:t>
      </w:r>
    </w:p>
    <w:p w14:paraId="7CBF4D52" w14:textId="77777777" w:rsidR="00E53010" w:rsidRPr="00E53010" w:rsidRDefault="00E53010" w:rsidP="00E53010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E53010">
        <w:rPr>
          <w:rStyle w:val="HTMLCode"/>
          <w:rFonts w:ascii="Times New Roman" w:hAnsi="Times New Roman" w:cs="Times New Roman"/>
        </w:rPr>
        <w:t xml:space="preserve">                 I</w:t>
      </w:r>
    </w:p>
    <w:p w14:paraId="52063DD2" w14:textId="77777777" w:rsidR="00E53010" w:rsidRPr="00E53010" w:rsidRDefault="00E53010" w:rsidP="00E53010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E53010">
        <w:rPr>
          <w:rStyle w:val="HTMLCode"/>
          <w:rFonts w:ascii="Times New Roman" w:hAnsi="Times New Roman" w:cs="Times New Roman"/>
        </w:rPr>
        <w:t xml:space="preserve">                 |</w:t>
      </w:r>
    </w:p>
    <w:p w14:paraId="547E8505" w14:textId="77777777" w:rsidR="00E53010" w:rsidRPr="00E53010" w:rsidRDefault="00E53010" w:rsidP="00E53010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E53010">
        <w:rPr>
          <w:rStyle w:val="HTMLCode"/>
          <w:rFonts w:ascii="Times New Roman" w:hAnsi="Times New Roman" w:cs="Times New Roman"/>
        </w:rPr>
        <w:t xml:space="preserve">          ¬I </w:t>
      </w:r>
      <w:r w:rsidRPr="00E53010">
        <w:rPr>
          <w:rStyle w:val="HTMLCode"/>
          <w:rFonts w:ascii="Cambria Math" w:hAnsi="Cambria Math" w:cs="Cambria Math"/>
        </w:rPr>
        <w:t>∨</w:t>
      </w:r>
      <w:r w:rsidRPr="00E53010">
        <w:rPr>
          <w:rStyle w:val="HTMLCode"/>
          <w:rFonts w:ascii="Times New Roman" w:hAnsi="Times New Roman" w:cs="Times New Roman"/>
        </w:rPr>
        <w:t xml:space="preserve"> ¬W </w:t>
      </w:r>
      <w:r w:rsidRPr="00E53010">
        <w:rPr>
          <w:rStyle w:val="HTMLCode"/>
          <w:rFonts w:ascii="Cambria Math" w:hAnsi="Cambria Math" w:cs="Cambria Math"/>
        </w:rPr>
        <w:t>∨</w:t>
      </w:r>
      <w:r w:rsidRPr="00E53010">
        <w:rPr>
          <w:rStyle w:val="HTMLCode"/>
          <w:rFonts w:ascii="Times New Roman" w:hAnsi="Times New Roman" w:cs="Times New Roman"/>
        </w:rPr>
        <w:t xml:space="preserve"> D</w:t>
      </w:r>
    </w:p>
    <w:p w14:paraId="14C1E198" w14:textId="77777777" w:rsidR="00E53010" w:rsidRPr="00E53010" w:rsidRDefault="00E53010" w:rsidP="00E53010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E53010">
        <w:rPr>
          <w:rStyle w:val="HTMLCode"/>
          <w:rFonts w:ascii="Times New Roman" w:hAnsi="Times New Roman" w:cs="Times New Roman"/>
        </w:rPr>
        <w:t xml:space="preserve">                 |</w:t>
      </w:r>
    </w:p>
    <w:p w14:paraId="6CF83059" w14:textId="77777777" w:rsidR="00E53010" w:rsidRPr="00E53010" w:rsidRDefault="00E53010" w:rsidP="00E53010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E53010">
        <w:rPr>
          <w:rStyle w:val="HTMLCode"/>
          <w:rFonts w:ascii="Times New Roman" w:hAnsi="Times New Roman" w:cs="Times New Roman"/>
        </w:rPr>
        <w:t xml:space="preserve">              ¬W </w:t>
      </w:r>
      <w:r w:rsidRPr="00E53010">
        <w:rPr>
          <w:rStyle w:val="HTMLCode"/>
          <w:rFonts w:ascii="Cambria Math" w:hAnsi="Cambria Math" w:cs="Cambria Math"/>
        </w:rPr>
        <w:t>∨</w:t>
      </w:r>
      <w:r w:rsidRPr="00E53010">
        <w:rPr>
          <w:rStyle w:val="HTMLCode"/>
          <w:rFonts w:ascii="Times New Roman" w:hAnsi="Times New Roman" w:cs="Times New Roman"/>
        </w:rPr>
        <w:t xml:space="preserve"> D</w:t>
      </w:r>
    </w:p>
    <w:p w14:paraId="0863C603" w14:textId="77777777" w:rsidR="00E53010" w:rsidRPr="00E53010" w:rsidRDefault="00E53010" w:rsidP="00E53010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E53010">
        <w:rPr>
          <w:rStyle w:val="HTMLCode"/>
          <w:rFonts w:ascii="Times New Roman" w:hAnsi="Times New Roman" w:cs="Times New Roman"/>
        </w:rPr>
        <w:t xml:space="preserve">                 |</w:t>
      </w:r>
    </w:p>
    <w:p w14:paraId="76B02858" w14:textId="77777777" w:rsidR="00E53010" w:rsidRPr="00E53010" w:rsidRDefault="00E53010" w:rsidP="00E53010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E53010">
        <w:rPr>
          <w:rStyle w:val="HTMLCode"/>
          <w:rFonts w:ascii="Times New Roman" w:hAnsi="Times New Roman" w:cs="Times New Roman"/>
        </w:rPr>
        <w:t xml:space="preserve">                 W</w:t>
      </w:r>
    </w:p>
    <w:p w14:paraId="5F08AE34" w14:textId="77777777" w:rsidR="00E53010" w:rsidRPr="00E53010" w:rsidRDefault="00E53010" w:rsidP="00E53010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E53010">
        <w:rPr>
          <w:rStyle w:val="HTMLCode"/>
          <w:rFonts w:ascii="Times New Roman" w:hAnsi="Times New Roman" w:cs="Times New Roman"/>
        </w:rPr>
        <w:t xml:space="preserve">                 |</w:t>
      </w:r>
    </w:p>
    <w:p w14:paraId="6B0FF301" w14:textId="77777777" w:rsidR="00E53010" w:rsidRPr="00E53010" w:rsidRDefault="00E53010" w:rsidP="00E53010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E53010">
        <w:rPr>
          <w:rStyle w:val="HTMLCode"/>
          <w:rFonts w:ascii="Times New Roman" w:hAnsi="Times New Roman" w:cs="Times New Roman"/>
        </w:rPr>
        <w:t xml:space="preserve">                 D</w:t>
      </w:r>
    </w:p>
    <w:p w14:paraId="5DEA5FB4" w14:textId="77777777" w:rsidR="00E53010" w:rsidRPr="00E53010" w:rsidRDefault="00E53010" w:rsidP="00E53010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E53010">
        <w:rPr>
          <w:rStyle w:val="HTMLCode"/>
          <w:rFonts w:ascii="Times New Roman" w:hAnsi="Times New Roman" w:cs="Times New Roman"/>
        </w:rPr>
        <w:lastRenderedPageBreak/>
        <w:t xml:space="preserve">                 |</w:t>
      </w:r>
    </w:p>
    <w:p w14:paraId="03665D6D" w14:textId="77777777" w:rsidR="00E53010" w:rsidRPr="00E53010" w:rsidRDefault="00E53010" w:rsidP="00E53010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E53010">
        <w:rPr>
          <w:rStyle w:val="HTMLCode"/>
          <w:rFonts w:ascii="Times New Roman" w:hAnsi="Times New Roman" w:cs="Times New Roman"/>
        </w:rPr>
        <w:t xml:space="preserve">                ¬D</w:t>
      </w:r>
    </w:p>
    <w:p w14:paraId="091ADAB2" w14:textId="77777777" w:rsidR="00E53010" w:rsidRPr="00E53010" w:rsidRDefault="00E53010" w:rsidP="00E53010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E53010">
        <w:rPr>
          <w:rStyle w:val="HTMLCode"/>
          <w:rFonts w:ascii="Times New Roman" w:hAnsi="Times New Roman" w:cs="Times New Roman"/>
        </w:rPr>
        <w:t xml:space="preserve">                 |</w:t>
      </w:r>
    </w:p>
    <w:p w14:paraId="664485B3" w14:textId="77777777" w:rsidR="00E53010" w:rsidRPr="00E53010" w:rsidRDefault="00E53010" w:rsidP="00E53010">
      <w:pPr>
        <w:pStyle w:val="HTMLPreformatted"/>
        <w:spacing w:line="360" w:lineRule="auto"/>
        <w:rPr>
          <w:rFonts w:ascii="Times New Roman" w:hAnsi="Times New Roman" w:cs="Times New Roman"/>
        </w:rPr>
      </w:pPr>
      <w:r w:rsidRPr="00E53010">
        <w:rPr>
          <w:rStyle w:val="HTMLCode"/>
          <w:rFonts w:ascii="Times New Roman" w:hAnsi="Times New Roman" w:cs="Times New Roman"/>
        </w:rPr>
        <w:t xml:space="preserve">              □ Empty</w:t>
      </w:r>
    </w:p>
    <w:p w14:paraId="6DCA1637" w14:textId="77777777" w:rsidR="00E53010" w:rsidRPr="00E53010" w:rsidRDefault="00E53010" w:rsidP="00E53010">
      <w:pPr>
        <w:pStyle w:val="Heading3"/>
        <w:spacing w:line="360" w:lineRule="auto"/>
        <w:rPr>
          <w:color w:val="auto"/>
        </w:rPr>
      </w:pPr>
      <w:r w:rsidRPr="00E53010">
        <w:rPr>
          <w:color w:val="auto"/>
        </w:rPr>
        <w:t>Final conclusion</w:t>
      </w:r>
    </w:p>
    <w:p w14:paraId="7CC33549" w14:textId="77777777" w:rsidR="00E53010" w:rsidRPr="00E53010" w:rsidRDefault="00E53010" w:rsidP="00E53010">
      <w:pPr>
        <w:pStyle w:val="NormalWeb"/>
        <w:spacing w:line="360" w:lineRule="auto"/>
      </w:pPr>
      <w:r w:rsidRPr="00E53010">
        <w:t>Because the empty clause is derived:</w:t>
      </w:r>
    </w:p>
    <w:p w14:paraId="67E034B8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ApplyDripMethod</w:t>
      </w:r>
      <w:r w:rsidRPr="00E53010">
        <w:rPr>
          <w:rStyle w:val="mspace"/>
          <w:rFonts w:ascii="Times New Roman" w:hAnsi="Times New Roman" w:cs="Times New Roman"/>
        </w:rPr>
        <w:t> </w:t>
      </w:r>
      <w:r w:rsidRPr="00E53010">
        <w:rPr>
          <w:rStyle w:val="mord"/>
          <w:rFonts w:ascii="Times New Roman" w:hAnsi="Times New Roman" w:cs="Times New Roman"/>
        </w:rPr>
        <w:t>is</w:t>
      </w:r>
      <w:r w:rsidRPr="00E53010">
        <w:rPr>
          <w:rStyle w:val="mspace"/>
          <w:rFonts w:ascii="Times New Roman" w:hAnsi="Times New Roman" w:cs="Times New Roman"/>
        </w:rPr>
        <w:t> </w:t>
      </w:r>
      <w:r w:rsidRPr="00E53010">
        <w:rPr>
          <w:rStyle w:val="mord"/>
          <w:rFonts w:ascii="Times New Roman" w:hAnsi="Times New Roman" w:cs="Times New Roman"/>
        </w:rPr>
        <w:t>logically</w:t>
      </w:r>
      <w:r w:rsidRPr="00E53010">
        <w:rPr>
          <w:rStyle w:val="mspace"/>
          <w:rFonts w:ascii="Times New Roman" w:hAnsi="Times New Roman" w:cs="Times New Roman"/>
        </w:rPr>
        <w:t> </w:t>
      </w:r>
      <w:r w:rsidRPr="00E53010">
        <w:rPr>
          <w:rStyle w:val="mord"/>
          <w:rFonts w:ascii="Times New Roman" w:hAnsi="Times New Roman" w:cs="Times New Roman"/>
        </w:rPr>
        <w:t>proved</w:t>
      </w:r>
      <w:r w:rsidRPr="00E53010">
        <w:rPr>
          <w:rStyle w:val="vlist-s"/>
          <w:rFonts w:ascii="Times New Roman" w:hAnsi="Times New Roman" w:cs="Times New Roman"/>
        </w:rPr>
        <w:t>​</w:t>
      </w:r>
      <w:r w:rsidRPr="00E53010">
        <w:rPr>
          <w:rFonts w:ascii="Times New Roman" w:hAnsi="Times New Roman" w:cs="Times New Roman"/>
        </w:rPr>
        <w:t xml:space="preserve"> </w:t>
      </w:r>
    </w:p>
    <w:p w14:paraId="1F5352C8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Fonts w:ascii="Times New Roman" w:hAnsi="Times New Roman" w:cs="Times New Roman"/>
        </w:rPr>
        <w:pict w14:anchorId="16999B07">
          <v:rect id="_x0000_i1082" style="width:0;height:1.5pt" o:hralign="center" o:hrstd="t" o:hr="t" fillcolor="#a0a0a0" stroked="f"/>
        </w:pict>
      </w:r>
    </w:p>
    <w:p w14:paraId="5A9B97A0" w14:textId="0434D72B" w:rsidR="00E53010" w:rsidRPr="00E53010" w:rsidRDefault="00E53010" w:rsidP="00E53010">
      <w:pPr>
        <w:pStyle w:val="Heading1"/>
        <w:spacing w:line="360" w:lineRule="auto"/>
        <w:rPr>
          <w:b/>
          <w:bCs/>
          <w:color w:val="auto"/>
        </w:rPr>
      </w:pPr>
      <w:r w:rsidRPr="00E53010">
        <w:rPr>
          <w:b/>
          <w:bCs/>
          <w:color w:val="auto"/>
        </w:rPr>
        <w:t>(c) Removing SoilDry</w:t>
      </w:r>
      <w:r w:rsidR="00E22803">
        <w:rPr>
          <w:b/>
          <w:bCs/>
          <w:color w:val="auto"/>
        </w:rPr>
        <w:t>:</w:t>
      </w:r>
    </w:p>
    <w:p w14:paraId="1E14AE38" w14:textId="77777777" w:rsidR="00E53010" w:rsidRPr="00E53010" w:rsidRDefault="00E53010" w:rsidP="00E53010">
      <w:pPr>
        <w:pStyle w:val="NormalWeb"/>
        <w:spacing w:line="360" w:lineRule="auto"/>
      </w:pPr>
      <w:r w:rsidRPr="00E53010">
        <w:t>Initially:</w:t>
      </w:r>
    </w:p>
    <w:p w14:paraId="1A6C4CB3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SoilDry</w:t>
      </w:r>
      <w:r w:rsidRPr="00E53010">
        <w:rPr>
          <w:rStyle w:val="mrel"/>
          <w:rFonts w:ascii="Times New Roman" w:hAnsi="Times New Roman" w:cs="Times New Roman"/>
        </w:rPr>
        <w:t>=</w:t>
      </w:r>
      <w:r w:rsidRPr="00E53010">
        <w:rPr>
          <w:rStyle w:val="mord"/>
          <w:rFonts w:ascii="Times New Roman" w:hAnsi="Times New Roman" w:cs="Times New Roman"/>
        </w:rPr>
        <w:t>True</w:t>
      </w:r>
      <w:r w:rsidRPr="00E53010">
        <w:rPr>
          <w:rFonts w:ascii="Times New Roman" w:hAnsi="Times New Roman" w:cs="Times New Roman"/>
        </w:rPr>
        <w:t xml:space="preserve"> </w:t>
      </w:r>
    </w:p>
    <w:p w14:paraId="47C724E7" w14:textId="77777777" w:rsidR="00E53010" w:rsidRPr="00E53010" w:rsidRDefault="00E53010" w:rsidP="00E53010">
      <w:pPr>
        <w:pStyle w:val="NormalWeb"/>
        <w:spacing w:line="360" w:lineRule="auto"/>
      </w:pPr>
      <w:r w:rsidRPr="00E53010">
        <w:t>This allows Rule P1:</w:t>
      </w:r>
    </w:p>
    <w:p w14:paraId="3DDF7C66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SoilDry</w:t>
      </w:r>
      <w:r w:rsidRPr="00E53010">
        <w:rPr>
          <w:rStyle w:val="mrel"/>
          <w:rFonts w:ascii="Times New Roman" w:hAnsi="Times New Roman" w:cs="Times New Roman"/>
        </w:rPr>
        <w:t>→</w:t>
      </w:r>
      <w:r w:rsidRPr="00E53010">
        <w:rPr>
          <w:rStyle w:val="mord"/>
          <w:rFonts w:ascii="Times New Roman" w:hAnsi="Times New Roman" w:cs="Times New Roman"/>
        </w:rPr>
        <w:t>IrrigationNeeded</w:t>
      </w:r>
      <w:r w:rsidRPr="00E53010">
        <w:rPr>
          <w:rFonts w:ascii="Times New Roman" w:hAnsi="Times New Roman" w:cs="Times New Roman"/>
        </w:rPr>
        <w:t xml:space="preserve"> </w:t>
      </w:r>
    </w:p>
    <w:p w14:paraId="41B41DA9" w14:textId="77777777" w:rsidR="00E53010" w:rsidRPr="00E53010" w:rsidRDefault="00E53010" w:rsidP="00E53010">
      <w:pPr>
        <w:pStyle w:val="NormalWeb"/>
        <w:spacing w:line="360" w:lineRule="auto"/>
      </w:pPr>
      <w:r w:rsidRPr="00E53010">
        <w:t>Therefore:</w:t>
      </w:r>
    </w:p>
    <w:p w14:paraId="35E2B69C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IrrigationNeeded</w:t>
      </w:r>
      <w:r w:rsidRPr="00E53010">
        <w:rPr>
          <w:rStyle w:val="mrel"/>
          <w:rFonts w:ascii="Times New Roman" w:hAnsi="Times New Roman" w:cs="Times New Roman"/>
        </w:rPr>
        <w:t>=</w:t>
      </w:r>
      <w:r w:rsidRPr="00E53010">
        <w:rPr>
          <w:rStyle w:val="mord"/>
          <w:rFonts w:ascii="Times New Roman" w:hAnsi="Times New Roman" w:cs="Times New Roman"/>
        </w:rPr>
        <w:t>True</w:t>
      </w:r>
      <w:r w:rsidRPr="00E53010">
        <w:rPr>
          <w:rFonts w:ascii="Times New Roman" w:hAnsi="Times New Roman" w:cs="Times New Roman"/>
        </w:rPr>
        <w:t xml:space="preserve"> </w:t>
      </w:r>
    </w:p>
    <w:p w14:paraId="55844CD2" w14:textId="77777777" w:rsidR="00E53010" w:rsidRPr="00E53010" w:rsidRDefault="00E53010" w:rsidP="00E53010">
      <w:pPr>
        <w:pStyle w:val="NormalWeb"/>
        <w:spacing w:line="360" w:lineRule="auto"/>
      </w:pPr>
      <w:r w:rsidRPr="00E53010">
        <w:t>Then P2 gives:</w:t>
      </w:r>
    </w:p>
    <w:p w14:paraId="4F83FF70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IrrigationNeeded</w:t>
      </w:r>
      <w:r w:rsidRPr="00E53010">
        <w:rPr>
          <w:rStyle w:val="mbin"/>
          <w:rFonts w:ascii="Cambria Math" w:hAnsi="Cambria Math" w:cs="Cambria Math"/>
        </w:rPr>
        <w:t>∧</w:t>
      </w:r>
      <w:r w:rsidRPr="00E53010">
        <w:rPr>
          <w:rStyle w:val="mord"/>
          <w:rFonts w:ascii="Times New Roman" w:hAnsi="Times New Roman" w:cs="Times New Roman"/>
        </w:rPr>
        <w:t>CropWheat</w:t>
      </w:r>
      <w:r w:rsidRPr="00E53010">
        <w:rPr>
          <w:rStyle w:val="mrel"/>
          <w:rFonts w:ascii="Times New Roman" w:hAnsi="Times New Roman" w:cs="Times New Roman"/>
        </w:rPr>
        <w:t>→</w:t>
      </w:r>
      <w:r w:rsidRPr="00E53010">
        <w:rPr>
          <w:rStyle w:val="mord"/>
          <w:rFonts w:ascii="Times New Roman" w:hAnsi="Times New Roman" w:cs="Times New Roman"/>
        </w:rPr>
        <w:t>ApplyDripMethod</w:t>
      </w:r>
      <w:r w:rsidRPr="00E53010">
        <w:rPr>
          <w:rFonts w:ascii="Times New Roman" w:hAnsi="Times New Roman" w:cs="Times New Roman"/>
        </w:rPr>
        <w:t xml:space="preserve"> </w:t>
      </w:r>
    </w:p>
    <w:p w14:paraId="15EB3BCA" w14:textId="77777777" w:rsidR="00E53010" w:rsidRPr="00E53010" w:rsidRDefault="00E53010" w:rsidP="00E53010">
      <w:pPr>
        <w:pStyle w:val="NormalWeb"/>
        <w:spacing w:line="360" w:lineRule="auto"/>
      </w:pPr>
      <w:r w:rsidRPr="00E53010">
        <w:t>Therefore:</w:t>
      </w:r>
    </w:p>
    <w:p w14:paraId="7C616E86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ApplyDripMethod</w:t>
      </w:r>
      <w:r w:rsidRPr="00E53010">
        <w:rPr>
          <w:rStyle w:val="mrel"/>
          <w:rFonts w:ascii="Times New Roman" w:hAnsi="Times New Roman" w:cs="Times New Roman"/>
        </w:rPr>
        <w:t>=</w:t>
      </w:r>
      <w:r w:rsidRPr="00E53010">
        <w:rPr>
          <w:rStyle w:val="mord"/>
          <w:rFonts w:ascii="Times New Roman" w:hAnsi="Times New Roman" w:cs="Times New Roman"/>
        </w:rPr>
        <w:t>True</w:t>
      </w:r>
      <w:r w:rsidRPr="00E53010">
        <w:rPr>
          <w:rFonts w:ascii="Times New Roman" w:hAnsi="Times New Roman" w:cs="Times New Roman"/>
        </w:rPr>
        <w:t xml:space="preserve"> </w:t>
      </w:r>
    </w:p>
    <w:p w14:paraId="40DA0916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Fonts w:ascii="Times New Roman" w:hAnsi="Times New Roman" w:cs="Times New Roman"/>
        </w:rPr>
        <w:pict w14:anchorId="1DDD2B6B">
          <v:rect id="_x0000_i1083" style="width:0;height:1.5pt" o:hralign="center" o:hrstd="t" o:hr="t" fillcolor="#a0a0a0" stroked="f"/>
        </w:pict>
      </w:r>
    </w:p>
    <w:p w14:paraId="079B54F5" w14:textId="77777777" w:rsidR="00E53010" w:rsidRPr="00E53010" w:rsidRDefault="00E53010" w:rsidP="00E53010">
      <w:pPr>
        <w:pStyle w:val="Heading3"/>
        <w:spacing w:line="360" w:lineRule="auto"/>
        <w:rPr>
          <w:color w:val="auto"/>
        </w:rPr>
      </w:pPr>
      <w:r w:rsidRPr="00E53010">
        <w:rPr>
          <w:color w:val="auto"/>
        </w:rPr>
        <w:t>If SoilDry is removed</w:t>
      </w:r>
    </w:p>
    <w:p w14:paraId="6D16E4D0" w14:textId="77777777" w:rsidR="00E53010" w:rsidRPr="00E53010" w:rsidRDefault="00E53010" w:rsidP="00E53010">
      <w:pPr>
        <w:pStyle w:val="NormalWeb"/>
        <w:spacing w:line="360" w:lineRule="auto"/>
      </w:pPr>
      <w:r w:rsidRPr="00E53010">
        <w:t>The fact:</w:t>
      </w:r>
    </w:p>
    <w:p w14:paraId="2254E70A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S</w:t>
      </w:r>
      <w:r w:rsidRPr="00E53010">
        <w:rPr>
          <w:rFonts w:ascii="Times New Roman" w:hAnsi="Times New Roman" w:cs="Times New Roman"/>
        </w:rPr>
        <w:t xml:space="preserve"> </w:t>
      </w:r>
    </w:p>
    <w:p w14:paraId="2E303EA1" w14:textId="77777777" w:rsidR="00E53010" w:rsidRPr="00E53010" w:rsidRDefault="00E53010" w:rsidP="00E53010">
      <w:pPr>
        <w:pStyle w:val="NormalWeb"/>
        <w:spacing w:line="360" w:lineRule="auto"/>
      </w:pPr>
      <w:r w:rsidRPr="00E53010">
        <w:t>is no longer available.</w:t>
      </w:r>
    </w:p>
    <w:p w14:paraId="0BDF71B8" w14:textId="77777777" w:rsidR="00E53010" w:rsidRPr="00E53010" w:rsidRDefault="00E53010" w:rsidP="00E53010">
      <w:pPr>
        <w:pStyle w:val="NormalWeb"/>
        <w:spacing w:line="360" w:lineRule="auto"/>
      </w:pPr>
      <w:r w:rsidRPr="00E53010">
        <w:t>Therefore, P1:</w:t>
      </w:r>
    </w:p>
    <w:p w14:paraId="161A6169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¬S</w:t>
      </w:r>
      <w:r w:rsidRPr="00E53010">
        <w:rPr>
          <w:rStyle w:val="mbin"/>
          <w:rFonts w:ascii="Cambria Math" w:hAnsi="Cambria Math" w:cs="Cambria Math"/>
        </w:rPr>
        <w:t>∨</w:t>
      </w:r>
      <w:r w:rsidRPr="00E53010">
        <w:rPr>
          <w:rStyle w:val="mord"/>
          <w:rFonts w:ascii="Times New Roman" w:hAnsi="Times New Roman" w:cs="Times New Roman"/>
        </w:rPr>
        <w:t>I</w:t>
      </w:r>
      <w:r w:rsidRPr="00E53010">
        <w:rPr>
          <w:rFonts w:ascii="Times New Roman" w:hAnsi="Times New Roman" w:cs="Times New Roman"/>
        </w:rPr>
        <w:t xml:space="preserve"> </w:t>
      </w:r>
    </w:p>
    <w:p w14:paraId="0D17AA27" w14:textId="77777777" w:rsidR="00E53010" w:rsidRPr="00E53010" w:rsidRDefault="00E53010" w:rsidP="00E53010">
      <w:pPr>
        <w:pStyle w:val="NormalWeb"/>
        <w:spacing w:line="360" w:lineRule="auto"/>
      </w:pPr>
      <w:r w:rsidRPr="00E53010">
        <w:lastRenderedPageBreak/>
        <w:t>cannot derive:</w:t>
      </w:r>
    </w:p>
    <w:p w14:paraId="5FE745B3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I</w:t>
      </w:r>
      <w:r w:rsidRPr="00E53010">
        <w:rPr>
          <w:rFonts w:ascii="Times New Roman" w:hAnsi="Times New Roman" w:cs="Times New Roman"/>
        </w:rPr>
        <w:t xml:space="preserve"> </w:t>
      </w:r>
    </w:p>
    <w:p w14:paraId="4669D252" w14:textId="77777777" w:rsidR="00E53010" w:rsidRPr="00E53010" w:rsidRDefault="00E53010" w:rsidP="00E53010">
      <w:pPr>
        <w:pStyle w:val="NormalWeb"/>
        <w:spacing w:line="360" w:lineRule="auto"/>
      </w:pPr>
      <w:r w:rsidRPr="00E53010">
        <w:t>So we cannot establish:</w:t>
      </w:r>
    </w:p>
    <w:p w14:paraId="64B67C03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IrrigationNeeded</w:t>
      </w:r>
      <w:r w:rsidRPr="00E53010">
        <w:rPr>
          <w:rFonts w:ascii="Times New Roman" w:hAnsi="Times New Roman" w:cs="Times New Roman"/>
        </w:rPr>
        <w:t xml:space="preserve"> </w:t>
      </w:r>
    </w:p>
    <w:p w14:paraId="47C07254" w14:textId="77777777" w:rsidR="00E53010" w:rsidRPr="00E53010" w:rsidRDefault="00E53010" w:rsidP="00E53010">
      <w:pPr>
        <w:pStyle w:val="NormalWeb"/>
        <w:spacing w:line="360" w:lineRule="auto"/>
      </w:pPr>
      <w:r w:rsidRPr="00E53010">
        <w:t>Without IrrigationNeeded, P2 cannot fire.</w:t>
      </w:r>
    </w:p>
    <w:p w14:paraId="3CEEE84B" w14:textId="77777777" w:rsidR="00E53010" w:rsidRPr="00E53010" w:rsidRDefault="00E53010" w:rsidP="00E53010">
      <w:pPr>
        <w:pStyle w:val="NormalWeb"/>
        <w:spacing w:line="360" w:lineRule="auto"/>
      </w:pPr>
      <w:r w:rsidRPr="00E53010">
        <w:t>Therefore:</w:t>
      </w:r>
    </w:p>
    <w:p w14:paraId="34524EAD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ApplyDripMethod</w:t>
      </w:r>
      <w:r w:rsidRPr="00E53010">
        <w:rPr>
          <w:rFonts w:ascii="Times New Roman" w:hAnsi="Times New Roman" w:cs="Times New Roman"/>
        </w:rPr>
        <w:t xml:space="preserve"> </w:t>
      </w:r>
    </w:p>
    <w:p w14:paraId="54A11CFC" w14:textId="77777777" w:rsidR="00E53010" w:rsidRPr="00E53010" w:rsidRDefault="00E53010" w:rsidP="00E53010">
      <w:pPr>
        <w:pStyle w:val="NormalWeb"/>
        <w:spacing w:line="360" w:lineRule="auto"/>
      </w:pPr>
      <w:r w:rsidRPr="00E53010">
        <w:t>cannot be logically concluded.</w:t>
      </w:r>
    </w:p>
    <w:p w14:paraId="43E1DD18" w14:textId="77777777" w:rsidR="00E53010" w:rsidRPr="00E53010" w:rsidRDefault="00E53010" w:rsidP="00E53010">
      <w:pPr>
        <w:pStyle w:val="Heading3"/>
        <w:spacing w:line="360" w:lineRule="auto"/>
        <w:rPr>
          <w:color w:val="auto"/>
        </w:rPr>
      </w:pPr>
      <w:r w:rsidRPr="00E53010">
        <w:rPr>
          <w:color w:val="auto"/>
        </w:rPr>
        <w:t>What about CropAtRisk?</w:t>
      </w:r>
    </w:p>
    <w:p w14:paraId="4AEBAAA0" w14:textId="77777777" w:rsidR="00E53010" w:rsidRPr="00E53010" w:rsidRDefault="00E53010" w:rsidP="00E53010">
      <w:pPr>
        <w:pStyle w:val="NormalWeb"/>
        <w:spacing w:line="360" w:lineRule="auto"/>
      </w:pPr>
      <w:r w:rsidRPr="00E53010">
        <w:t>P3 is:</w:t>
      </w:r>
    </w:p>
    <w:p w14:paraId="4DFD8BD9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¬ApplyDripMethod</w:t>
      </w:r>
      <w:r w:rsidRPr="00E53010">
        <w:rPr>
          <w:rStyle w:val="mbin"/>
          <w:rFonts w:ascii="Cambria Math" w:hAnsi="Cambria Math" w:cs="Cambria Math"/>
        </w:rPr>
        <w:t>∧</w:t>
      </w:r>
      <w:r w:rsidRPr="00E53010">
        <w:rPr>
          <w:rStyle w:val="mord"/>
          <w:rFonts w:ascii="Times New Roman" w:hAnsi="Times New Roman" w:cs="Times New Roman"/>
        </w:rPr>
        <w:t>CropWheat</w:t>
      </w:r>
      <w:r w:rsidRPr="00E53010">
        <w:rPr>
          <w:rStyle w:val="mrel"/>
          <w:rFonts w:ascii="Times New Roman" w:hAnsi="Times New Roman" w:cs="Times New Roman"/>
        </w:rPr>
        <w:t>→</w:t>
      </w:r>
      <w:r w:rsidRPr="00E53010">
        <w:rPr>
          <w:rStyle w:val="mord"/>
          <w:rFonts w:ascii="Times New Roman" w:hAnsi="Times New Roman" w:cs="Times New Roman"/>
        </w:rPr>
        <w:t>CropAtRisk</w:t>
      </w:r>
      <w:r w:rsidRPr="00E53010">
        <w:rPr>
          <w:rFonts w:ascii="Times New Roman" w:hAnsi="Times New Roman" w:cs="Times New Roman"/>
        </w:rPr>
        <w:t xml:space="preserve"> </w:t>
      </w:r>
    </w:p>
    <w:p w14:paraId="12EAE7DD" w14:textId="77777777" w:rsidR="00E53010" w:rsidRPr="00E53010" w:rsidRDefault="00E53010" w:rsidP="00E53010">
      <w:pPr>
        <w:pStyle w:val="NormalWeb"/>
        <w:spacing w:line="360" w:lineRule="auto"/>
      </w:pPr>
      <w:r w:rsidRPr="00E53010">
        <w:t>Although:</w:t>
      </w:r>
    </w:p>
    <w:p w14:paraId="58CDCF91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CropWheat</w:t>
      </w:r>
      <w:r w:rsidRPr="00E53010">
        <w:rPr>
          <w:rStyle w:val="mrel"/>
          <w:rFonts w:ascii="Times New Roman" w:hAnsi="Times New Roman" w:cs="Times New Roman"/>
        </w:rPr>
        <w:t>=</w:t>
      </w:r>
      <w:r w:rsidRPr="00E53010">
        <w:rPr>
          <w:rStyle w:val="mord"/>
          <w:rFonts w:ascii="Times New Roman" w:hAnsi="Times New Roman" w:cs="Times New Roman"/>
        </w:rPr>
        <w:t>True</w:t>
      </w:r>
      <w:r w:rsidRPr="00E53010">
        <w:rPr>
          <w:rFonts w:ascii="Times New Roman" w:hAnsi="Times New Roman" w:cs="Times New Roman"/>
        </w:rPr>
        <w:t xml:space="preserve"> </w:t>
      </w:r>
    </w:p>
    <w:p w14:paraId="6AA0D60C" w14:textId="77777777" w:rsidR="00E53010" w:rsidRPr="00E53010" w:rsidRDefault="00E53010" w:rsidP="00E53010">
      <w:pPr>
        <w:pStyle w:val="NormalWeb"/>
        <w:spacing w:line="360" w:lineRule="auto"/>
      </w:pPr>
      <w:r w:rsidRPr="00E53010">
        <w:t xml:space="preserve">is still known, we </w:t>
      </w:r>
      <w:r w:rsidRPr="00E53010">
        <w:rPr>
          <w:rStyle w:val="Strong"/>
        </w:rPr>
        <w:t>do not have</w:t>
      </w:r>
      <w:r w:rsidRPr="00E53010">
        <w:t>:</w:t>
      </w:r>
    </w:p>
    <w:p w14:paraId="37408B89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¬ApplyDripMethod</w:t>
      </w:r>
      <w:r w:rsidRPr="00E53010">
        <w:rPr>
          <w:rFonts w:ascii="Times New Roman" w:hAnsi="Times New Roman" w:cs="Times New Roman"/>
        </w:rPr>
        <w:t xml:space="preserve"> </w:t>
      </w:r>
    </w:p>
    <w:p w14:paraId="4235E64E" w14:textId="77777777" w:rsidR="00E53010" w:rsidRPr="00E53010" w:rsidRDefault="00E53010" w:rsidP="00E53010">
      <w:pPr>
        <w:pStyle w:val="NormalWeb"/>
        <w:spacing w:line="360" w:lineRule="auto"/>
      </w:pPr>
      <w:r w:rsidRPr="00E53010">
        <w:t xml:space="preserve">Removing the fact </w:t>
      </w:r>
      <w:r w:rsidRPr="00E53010">
        <w:rPr>
          <w:rStyle w:val="Strong"/>
        </w:rPr>
        <w:t>SoilDry</w:t>
      </w:r>
      <w:r w:rsidRPr="00E53010">
        <w:t xml:space="preserve"> does not mean </w:t>
      </w:r>
      <w:r w:rsidRPr="00E53010">
        <w:rPr>
          <w:rStyle w:val="Strong"/>
        </w:rPr>
        <w:t>ApplyDripMethod = False</w:t>
      </w:r>
      <w:r w:rsidRPr="00E53010">
        <w:t>.</w:t>
      </w:r>
    </w:p>
    <w:p w14:paraId="28D10884" w14:textId="77777777" w:rsidR="00E53010" w:rsidRPr="00E53010" w:rsidRDefault="00E53010" w:rsidP="00E53010">
      <w:pPr>
        <w:pStyle w:val="NormalWeb"/>
        <w:spacing w:line="360" w:lineRule="auto"/>
      </w:pPr>
      <w:r w:rsidRPr="00E53010">
        <w:t>Therefore:</w:t>
      </w:r>
    </w:p>
    <w:p w14:paraId="7640830C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CropAtRisk</w:t>
      </w:r>
      <w:r w:rsidRPr="00E53010">
        <w:rPr>
          <w:rStyle w:val="mspace"/>
          <w:rFonts w:ascii="Times New Roman" w:hAnsi="Times New Roman" w:cs="Times New Roman"/>
        </w:rPr>
        <w:t> </w:t>
      </w:r>
      <w:r w:rsidRPr="00E53010">
        <w:rPr>
          <w:rStyle w:val="mord"/>
          <w:rFonts w:ascii="Times New Roman" w:hAnsi="Times New Roman" w:cs="Times New Roman"/>
        </w:rPr>
        <w:t>does</w:t>
      </w:r>
      <w:r w:rsidRPr="00E53010">
        <w:rPr>
          <w:rStyle w:val="mspace"/>
          <w:rFonts w:ascii="Times New Roman" w:hAnsi="Times New Roman" w:cs="Times New Roman"/>
        </w:rPr>
        <w:t> </w:t>
      </w:r>
      <w:r w:rsidRPr="00E53010">
        <w:rPr>
          <w:rStyle w:val="mord"/>
          <w:rFonts w:ascii="Times New Roman" w:hAnsi="Times New Roman" w:cs="Times New Roman"/>
        </w:rPr>
        <w:t>not</w:t>
      </w:r>
      <w:r w:rsidRPr="00E53010">
        <w:rPr>
          <w:rStyle w:val="mspace"/>
          <w:rFonts w:ascii="Times New Roman" w:hAnsi="Times New Roman" w:cs="Times New Roman"/>
        </w:rPr>
        <w:t> </w:t>
      </w:r>
      <w:r w:rsidRPr="00E53010">
        <w:rPr>
          <w:rStyle w:val="mord"/>
          <w:rFonts w:ascii="Times New Roman" w:hAnsi="Times New Roman" w:cs="Times New Roman"/>
        </w:rPr>
        <w:t>logically</w:t>
      </w:r>
      <w:r w:rsidRPr="00E53010">
        <w:rPr>
          <w:rStyle w:val="mspace"/>
          <w:rFonts w:ascii="Times New Roman" w:hAnsi="Times New Roman" w:cs="Times New Roman"/>
        </w:rPr>
        <w:t> </w:t>
      </w:r>
      <w:r w:rsidRPr="00E53010">
        <w:rPr>
          <w:rStyle w:val="mord"/>
          <w:rFonts w:ascii="Times New Roman" w:hAnsi="Times New Roman" w:cs="Times New Roman"/>
        </w:rPr>
        <w:t>follow</w:t>
      </w:r>
      <w:r w:rsidRPr="00E53010">
        <w:rPr>
          <w:rStyle w:val="vlist-s"/>
          <w:rFonts w:ascii="Times New Roman" w:hAnsi="Times New Roman" w:cs="Times New Roman"/>
        </w:rPr>
        <w:t>​</w:t>
      </w:r>
      <w:r w:rsidRPr="00E53010">
        <w:rPr>
          <w:rFonts w:ascii="Times New Roman" w:hAnsi="Times New Roman" w:cs="Times New Roman"/>
        </w:rPr>
        <w:t xml:space="preserve"> </w:t>
      </w:r>
    </w:p>
    <w:p w14:paraId="23F04E0F" w14:textId="77777777" w:rsidR="00E53010" w:rsidRPr="00E53010" w:rsidRDefault="00E53010" w:rsidP="00E53010">
      <w:pPr>
        <w:pStyle w:val="Heading3"/>
        <w:spacing w:line="360" w:lineRule="auto"/>
        <w:rPr>
          <w:color w:val="auto"/>
        </w:rPr>
      </w:pPr>
      <w:r w:rsidRPr="00E53010">
        <w:rPr>
          <w:color w:val="auto"/>
        </w:rPr>
        <w:t>Final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2193"/>
        <w:gridCol w:w="2097"/>
      </w:tblGrid>
      <w:tr w:rsidR="00E53010" w:rsidRPr="00E53010" w14:paraId="7B53146E" w14:textId="77777777" w:rsidTr="00E530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F621A" w14:textId="77777777" w:rsidR="00E53010" w:rsidRPr="00E53010" w:rsidRDefault="00E53010" w:rsidP="00E530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53010">
              <w:rPr>
                <w:rFonts w:ascii="Times New Roman" w:hAnsi="Times New Roman" w:cs="Times New Roman"/>
                <w:b/>
                <w:bCs/>
              </w:rPr>
              <w:t>Fact/Conclusion</w:t>
            </w:r>
          </w:p>
        </w:tc>
        <w:tc>
          <w:tcPr>
            <w:tcW w:w="0" w:type="auto"/>
            <w:vAlign w:val="center"/>
            <w:hideMark/>
          </w:tcPr>
          <w:p w14:paraId="7E935250" w14:textId="77777777" w:rsidR="00E53010" w:rsidRPr="00E53010" w:rsidRDefault="00E53010" w:rsidP="00E530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53010">
              <w:rPr>
                <w:rFonts w:ascii="Times New Roman" w:hAnsi="Times New Roman" w:cs="Times New Roman"/>
                <w:b/>
                <w:bCs/>
              </w:rPr>
              <w:t>Before removing SoilDry</w:t>
            </w:r>
          </w:p>
        </w:tc>
        <w:tc>
          <w:tcPr>
            <w:tcW w:w="0" w:type="auto"/>
            <w:vAlign w:val="center"/>
            <w:hideMark/>
          </w:tcPr>
          <w:p w14:paraId="74C9C337" w14:textId="77777777" w:rsidR="00E53010" w:rsidRPr="00E53010" w:rsidRDefault="00E53010" w:rsidP="00E530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53010">
              <w:rPr>
                <w:rFonts w:ascii="Times New Roman" w:hAnsi="Times New Roman" w:cs="Times New Roman"/>
                <w:b/>
                <w:bCs/>
              </w:rPr>
              <w:t>After removing SoilDry</w:t>
            </w:r>
          </w:p>
        </w:tc>
      </w:tr>
      <w:tr w:rsidR="00E53010" w:rsidRPr="00E53010" w14:paraId="1158D37A" w14:textId="77777777" w:rsidTr="00E530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3BF1D" w14:textId="77777777" w:rsidR="00E53010" w:rsidRPr="00E53010" w:rsidRDefault="00E53010" w:rsidP="00E530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53010">
              <w:rPr>
                <w:rFonts w:ascii="Times New Roman" w:hAnsi="Times New Roman" w:cs="Times New Roman"/>
              </w:rPr>
              <w:t>SoilDry</w:t>
            </w:r>
          </w:p>
        </w:tc>
        <w:tc>
          <w:tcPr>
            <w:tcW w:w="0" w:type="auto"/>
            <w:vAlign w:val="center"/>
            <w:hideMark/>
          </w:tcPr>
          <w:p w14:paraId="6B079ED0" w14:textId="77777777" w:rsidR="00E53010" w:rsidRPr="00E53010" w:rsidRDefault="00E53010" w:rsidP="00E530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53010"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1E648541" w14:textId="77777777" w:rsidR="00E53010" w:rsidRPr="00E53010" w:rsidRDefault="00E53010" w:rsidP="00E530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53010">
              <w:rPr>
                <w:rFonts w:ascii="Times New Roman" w:hAnsi="Times New Roman" w:cs="Times New Roman"/>
              </w:rPr>
              <w:t>Unknown</w:t>
            </w:r>
          </w:p>
        </w:tc>
      </w:tr>
      <w:tr w:rsidR="00E53010" w:rsidRPr="00E53010" w14:paraId="78053214" w14:textId="77777777" w:rsidTr="00E530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5A007" w14:textId="77777777" w:rsidR="00E53010" w:rsidRPr="00E53010" w:rsidRDefault="00E53010" w:rsidP="00E530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53010">
              <w:rPr>
                <w:rFonts w:ascii="Times New Roman" w:hAnsi="Times New Roman" w:cs="Times New Roman"/>
              </w:rPr>
              <w:t>IrrigationNeeded</w:t>
            </w:r>
          </w:p>
        </w:tc>
        <w:tc>
          <w:tcPr>
            <w:tcW w:w="0" w:type="auto"/>
            <w:vAlign w:val="center"/>
            <w:hideMark/>
          </w:tcPr>
          <w:p w14:paraId="2DC8E291" w14:textId="77777777" w:rsidR="00E53010" w:rsidRPr="00E53010" w:rsidRDefault="00E53010" w:rsidP="00E530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53010"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0EA8AD18" w14:textId="77777777" w:rsidR="00E53010" w:rsidRPr="00E53010" w:rsidRDefault="00E53010" w:rsidP="00E530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53010">
              <w:rPr>
                <w:rFonts w:ascii="Times New Roman" w:hAnsi="Times New Roman" w:cs="Times New Roman"/>
              </w:rPr>
              <w:t>Not derivable</w:t>
            </w:r>
          </w:p>
        </w:tc>
      </w:tr>
      <w:tr w:rsidR="00E53010" w:rsidRPr="00E53010" w14:paraId="6E5F31A3" w14:textId="77777777" w:rsidTr="00E530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F2A97" w14:textId="77777777" w:rsidR="00E53010" w:rsidRPr="00E53010" w:rsidRDefault="00E53010" w:rsidP="00E530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53010">
              <w:rPr>
                <w:rFonts w:ascii="Times New Roman" w:hAnsi="Times New Roman" w:cs="Times New Roman"/>
              </w:rPr>
              <w:t>CropWheat</w:t>
            </w:r>
          </w:p>
        </w:tc>
        <w:tc>
          <w:tcPr>
            <w:tcW w:w="0" w:type="auto"/>
            <w:vAlign w:val="center"/>
            <w:hideMark/>
          </w:tcPr>
          <w:p w14:paraId="2FF1D07A" w14:textId="77777777" w:rsidR="00E53010" w:rsidRPr="00E53010" w:rsidRDefault="00E53010" w:rsidP="00E530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53010"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6AD7A844" w14:textId="77777777" w:rsidR="00E53010" w:rsidRPr="00E53010" w:rsidRDefault="00E53010" w:rsidP="00E530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53010">
              <w:rPr>
                <w:rFonts w:ascii="Times New Roman" w:hAnsi="Times New Roman" w:cs="Times New Roman"/>
              </w:rPr>
              <w:t>True</w:t>
            </w:r>
          </w:p>
        </w:tc>
      </w:tr>
      <w:tr w:rsidR="00E53010" w:rsidRPr="00E53010" w14:paraId="4EE48B9C" w14:textId="77777777" w:rsidTr="00E530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01AA6" w14:textId="77777777" w:rsidR="00E53010" w:rsidRPr="00E53010" w:rsidRDefault="00E53010" w:rsidP="00E530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53010">
              <w:rPr>
                <w:rFonts w:ascii="Times New Roman" w:hAnsi="Times New Roman" w:cs="Times New Roman"/>
              </w:rPr>
              <w:t>ApplyDripMethod</w:t>
            </w:r>
          </w:p>
        </w:tc>
        <w:tc>
          <w:tcPr>
            <w:tcW w:w="0" w:type="auto"/>
            <w:vAlign w:val="center"/>
            <w:hideMark/>
          </w:tcPr>
          <w:p w14:paraId="000B2375" w14:textId="77777777" w:rsidR="00E53010" w:rsidRPr="00E53010" w:rsidRDefault="00E53010" w:rsidP="00E530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53010"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465BE81D" w14:textId="77777777" w:rsidR="00E53010" w:rsidRPr="00E53010" w:rsidRDefault="00E53010" w:rsidP="00E530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53010">
              <w:rPr>
                <w:rFonts w:ascii="Times New Roman" w:hAnsi="Times New Roman" w:cs="Times New Roman"/>
              </w:rPr>
              <w:t>Not derivable</w:t>
            </w:r>
          </w:p>
        </w:tc>
      </w:tr>
      <w:tr w:rsidR="00E53010" w:rsidRPr="00E53010" w14:paraId="3EDB5AD9" w14:textId="77777777" w:rsidTr="00E530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CB671" w14:textId="77777777" w:rsidR="00E53010" w:rsidRPr="00E53010" w:rsidRDefault="00E53010" w:rsidP="00E530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53010">
              <w:rPr>
                <w:rFonts w:ascii="Times New Roman" w:hAnsi="Times New Roman" w:cs="Times New Roman"/>
              </w:rPr>
              <w:t>CropAtRisk</w:t>
            </w:r>
          </w:p>
        </w:tc>
        <w:tc>
          <w:tcPr>
            <w:tcW w:w="0" w:type="auto"/>
            <w:vAlign w:val="center"/>
            <w:hideMark/>
          </w:tcPr>
          <w:p w14:paraId="387FCD91" w14:textId="77777777" w:rsidR="00E53010" w:rsidRPr="00E53010" w:rsidRDefault="00E53010" w:rsidP="00E530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53010">
              <w:rPr>
                <w:rFonts w:ascii="Times New Roman" w:hAnsi="Times New Roman" w:cs="Times New Roman"/>
              </w:rPr>
              <w:t>Not derivable</w:t>
            </w:r>
          </w:p>
        </w:tc>
        <w:tc>
          <w:tcPr>
            <w:tcW w:w="0" w:type="auto"/>
            <w:vAlign w:val="center"/>
            <w:hideMark/>
          </w:tcPr>
          <w:p w14:paraId="19FDF637" w14:textId="77777777" w:rsidR="00E53010" w:rsidRPr="00E53010" w:rsidRDefault="00E53010" w:rsidP="00E530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53010">
              <w:rPr>
                <w:rFonts w:ascii="Times New Roman" w:hAnsi="Times New Roman" w:cs="Times New Roman"/>
              </w:rPr>
              <w:t>Not derivable</w:t>
            </w:r>
          </w:p>
        </w:tc>
      </w:tr>
    </w:tbl>
    <w:p w14:paraId="0038F986" w14:textId="706FC849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</w:p>
    <w:p w14:paraId="781D3258" w14:textId="77777777" w:rsidR="00E53010" w:rsidRDefault="00E53010" w:rsidP="00E53010">
      <w:pPr>
        <w:pStyle w:val="Heading1"/>
        <w:spacing w:line="360" w:lineRule="auto"/>
        <w:rPr>
          <w:color w:val="auto"/>
        </w:rPr>
      </w:pPr>
    </w:p>
    <w:p w14:paraId="24C9301F" w14:textId="0E35CC20" w:rsidR="00E53010" w:rsidRPr="00E53010" w:rsidRDefault="00E53010" w:rsidP="00E53010">
      <w:pPr>
        <w:pStyle w:val="Heading1"/>
        <w:spacing w:line="360" w:lineRule="auto"/>
        <w:rPr>
          <w:color w:val="auto"/>
        </w:rPr>
      </w:pPr>
      <w:r w:rsidRPr="00E53010">
        <w:rPr>
          <w:color w:val="auto"/>
        </w:rPr>
        <w:t xml:space="preserve"> </w:t>
      </w:r>
      <w:r w:rsidRPr="00E53010">
        <w:rPr>
          <w:b/>
          <w:bCs/>
          <w:color w:val="auto"/>
        </w:rPr>
        <w:t xml:space="preserve">4 </w:t>
      </w:r>
      <w:r w:rsidR="00E22803">
        <w:rPr>
          <w:b/>
          <w:bCs/>
          <w:color w:val="auto"/>
        </w:rPr>
        <w:t>.)</w:t>
      </w:r>
      <w:r w:rsidRPr="00E53010">
        <w:rPr>
          <w:b/>
          <w:bCs/>
          <w:color w:val="auto"/>
        </w:rPr>
        <w:t>WUMPUS WORLD KNOWLEDGE AGENT</w:t>
      </w:r>
      <w:r w:rsidR="00E22803">
        <w:rPr>
          <w:b/>
          <w:bCs/>
          <w:color w:val="auto"/>
        </w:rPr>
        <w:t>:</w:t>
      </w:r>
    </w:p>
    <w:p w14:paraId="5547CFB5" w14:textId="77777777" w:rsidR="00E53010" w:rsidRPr="00E53010" w:rsidRDefault="00E53010" w:rsidP="00E53010">
      <w:pPr>
        <w:pStyle w:val="NormalWeb"/>
        <w:spacing w:line="360" w:lineRule="auto"/>
      </w:pPr>
      <w:r w:rsidRPr="00E53010">
        <w:t>The agent receives the following percepts:</w:t>
      </w:r>
    </w:p>
    <w:p w14:paraId="3EF82EB1" w14:textId="77777777" w:rsidR="00E53010" w:rsidRPr="00E53010" w:rsidRDefault="00E53010" w:rsidP="00E53010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E53010">
        <w:rPr>
          <w:rFonts w:ascii="Times New Roman" w:hAnsi="Times New Roman" w:cs="Times New Roman"/>
        </w:rPr>
        <w:t xml:space="preserve">Stench at </w:t>
      </w:r>
      <w:r w:rsidRPr="00E53010">
        <w:rPr>
          <w:rStyle w:val="Strong"/>
          <w:rFonts w:ascii="Times New Roman" w:hAnsi="Times New Roman" w:cs="Times New Roman"/>
        </w:rPr>
        <w:t>[1,2]</w:t>
      </w:r>
      <w:r w:rsidRPr="00E53010">
        <w:rPr>
          <w:rFonts w:ascii="Times New Roman" w:hAnsi="Times New Roman" w:cs="Times New Roman"/>
        </w:rPr>
        <w:t xml:space="preserve"> </w:t>
      </w:r>
    </w:p>
    <w:p w14:paraId="52241145" w14:textId="77777777" w:rsidR="00E53010" w:rsidRPr="00E53010" w:rsidRDefault="00E53010" w:rsidP="00E53010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E53010">
        <w:rPr>
          <w:rFonts w:ascii="Times New Roman" w:hAnsi="Times New Roman" w:cs="Times New Roman"/>
        </w:rPr>
        <w:t xml:space="preserve">Breeze at </w:t>
      </w:r>
      <w:r w:rsidRPr="00E53010">
        <w:rPr>
          <w:rStyle w:val="Strong"/>
          <w:rFonts w:ascii="Times New Roman" w:hAnsi="Times New Roman" w:cs="Times New Roman"/>
        </w:rPr>
        <w:t>[1,1]</w:t>
      </w:r>
      <w:r w:rsidRPr="00E53010">
        <w:rPr>
          <w:rFonts w:ascii="Times New Roman" w:hAnsi="Times New Roman" w:cs="Times New Roman"/>
        </w:rPr>
        <w:t xml:space="preserve"> </w:t>
      </w:r>
    </w:p>
    <w:p w14:paraId="4CB75D28" w14:textId="77777777" w:rsidR="00E53010" w:rsidRPr="00E53010" w:rsidRDefault="00E53010" w:rsidP="00E53010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E53010">
        <w:rPr>
          <w:rFonts w:ascii="Times New Roman" w:hAnsi="Times New Roman" w:cs="Times New Roman"/>
        </w:rPr>
        <w:t xml:space="preserve">Glitter at </w:t>
      </w:r>
      <w:r w:rsidRPr="00E53010">
        <w:rPr>
          <w:rStyle w:val="Strong"/>
          <w:rFonts w:ascii="Times New Roman" w:hAnsi="Times New Roman" w:cs="Times New Roman"/>
        </w:rPr>
        <w:t>[2,2]</w:t>
      </w:r>
      <w:r w:rsidRPr="00E53010">
        <w:rPr>
          <w:rFonts w:ascii="Times New Roman" w:hAnsi="Times New Roman" w:cs="Times New Roman"/>
        </w:rPr>
        <w:t xml:space="preserve"> </w:t>
      </w:r>
    </w:p>
    <w:p w14:paraId="317DA03F" w14:textId="77777777" w:rsidR="00E53010" w:rsidRPr="00E53010" w:rsidRDefault="00E53010" w:rsidP="00E53010">
      <w:pPr>
        <w:pStyle w:val="NormalWeb"/>
        <w:spacing w:line="360" w:lineRule="auto"/>
      </w:pPr>
      <w:r w:rsidRPr="00E53010">
        <w:t xml:space="preserve">The case study asks for belief-state construction, forward chaining, and safety analysis. </w:t>
      </w:r>
    </w:p>
    <w:p w14:paraId="3B796D20" w14:textId="40E49C99" w:rsidR="00E53010" w:rsidRPr="00E22803" w:rsidRDefault="00E53010" w:rsidP="00E53010">
      <w:pPr>
        <w:pStyle w:val="Heading2"/>
        <w:spacing w:line="360" w:lineRule="auto"/>
        <w:rPr>
          <w:b/>
          <w:bCs/>
          <w:color w:val="auto"/>
          <w:sz w:val="28"/>
          <w:szCs w:val="28"/>
        </w:rPr>
      </w:pPr>
      <w:r w:rsidRPr="00E22803">
        <w:rPr>
          <w:b/>
          <w:bCs/>
          <w:color w:val="auto"/>
          <w:sz w:val="28"/>
          <w:szCs w:val="28"/>
        </w:rPr>
        <w:t>(a) Belief State and Modus Ponens</w:t>
      </w:r>
      <w:r w:rsidR="00E22803" w:rsidRPr="00E22803">
        <w:rPr>
          <w:b/>
          <w:bCs/>
          <w:color w:val="auto"/>
          <w:sz w:val="28"/>
          <w:szCs w:val="28"/>
        </w:rPr>
        <w:t>:</w:t>
      </w:r>
    </w:p>
    <w:p w14:paraId="3C5C2F1B" w14:textId="77777777" w:rsidR="00E53010" w:rsidRPr="00E53010" w:rsidRDefault="00E53010" w:rsidP="00E53010">
      <w:pPr>
        <w:pStyle w:val="NormalWeb"/>
        <w:spacing w:line="360" w:lineRule="auto"/>
      </w:pPr>
      <w:r w:rsidRPr="00E53010">
        <w:t>Let:</w:t>
      </w:r>
    </w:p>
    <w:p w14:paraId="3787E76A" w14:textId="77777777" w:rsidR="00E53010" w:rsidRPr="00E53010" w:rsidRDefault="00E53010" w:rsidP="00E53010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E53010">
        <w:rPr>
          <w:rStyle w:val="Strong"/>
          <w:rFonts w:ascii="Times New Roman" w:hAnsi="Times New Roman" w:cs="Times New Roman"/>
        </w:rPr>
        <w:t>Stench(1,2)</w:t>
      </w:r>
      <w:r w:rsidRPr="00E53010">
        <w:rPr>
          <w:rFonts w:ascii="Times New Roman" w:hAnsi="Times New Roman" w:cs="Times New Roman"/>
        </w:rPr>
        <w:t xml:space="preserve"> = Stench exists at [1,2] </w:t>
      </w:r>
    </w:p>
    <w:p w14:paraId="73C5A7B8" w14:textId="77777777" w:rsidR="00E53010" w:rsidRPr="00E53010" w:rsidRDefault="00E53010" w:rsidP="00E53010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E53010">
        <w:rPr>
          <w:rStyle w:val="Strong"/>
          <w:rFonts w:ascii="Times New Roman" w:hAnsi="Times New Roman" w:cs="Times New Roman"/>
        </w:rPr>
        <w:t>Breeze(1,1)</w:t>
      </w:r>
      <w:r w:rsidRPr="00E53010">
        <w:rPr>
          <w:rFonts w:ascii="Times New Roman" w:hAnsi="Times New Roman" w:cs="Times New Roman"/>
        </w:rPr>
        <w:t xml:space="preserve"> = Breeze exists at [1,1] </w:t>
      </w:r>
    </w:p>
    <w:p w14:paraId="00C0325D" w14:textId="77777777" w:rsidR="00E53010" w:rsidRPr="00E53010" w:rsidRDefault="00E53010" w:rsidP="00E53010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E53010">
        <w:rPr>
          <w:rStyle w:val="Strong"/>
          <w:rFonts w:ascii="Times New Roman" w:hAnsi="Times New Roman" w:cs="Times New Roman"/>
        </w:rPr>
        <w:t>Glitter(2,2)</w:t>
      </w:r>
      <w:r w:rsidRPr="00E53010">
        <w:rPr>
          <w:rFonts w:ascii="Times New Roman" w:hAnsi="Times New Roman" w:cs="Times New Roman"/>
        </w:rPr>
        <w:t xml:space="preserve"> = Glitter exists at [2,2] </w:t>
      </w:r>
    </w:p>
    <w:p w14:paraId="6858B847" w14:textId="77777777" w:rsidR="00E53010" w:rsidRPr="00E53010" w:rsidRDefault="00E53010" w:rsidP="00E53010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E53010">
        <w:rPr>
          <w:rStyle w:val="Strong"/>
          <w:rFonts w:ascii="Times New Roman" w:hAnsi="Times New Roman" w:cs="Times New Roman"/>
        </w:rPr>
        <w:t>WumpusAdjacent(1,2)</w:t>
      </w:r>
      <w:r w:rsidRPr="00E53010">
        <w:rPr>
          <w:rFonts w:ascii="Times New Roman" w:hAnsi="Times New Roman" w:cs="Times New Roman"/>
        </w:rPr>
        <w:t xml:space="preserve"> = Wumpus is adjacent to [1,2] </w:t>
      </w:r>
    </w:p>
    <w:p w14:paraId="2EA2793A" w14:textId="77777777" w:rsidR="00E53010" w:rsidRPr="00E53010" w:rsidRDefault="00E53010" w:rsidP="00E53010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E53010">
        <w:rPr>
          <w:rStyle w:val="Strong"/>
          <w:rFonts w:ascii="Times New Roman" w:hAnsi="Times New Roman" w:cs="Times New Roman"/>
        </w:rPr>
        <w:t>PitAdjacent(1,1)</w:t>
      </w:r>
      <w:r w:rsidRPr="00E53010">
        <w:rPr>
          <w:rFonts w:ascii="Times New Roman" w:hAnsi="Times New Roman" w:cs="Times New Roman"/>
        </w:rPr>
        <w:t xml:space="preserve"> = Pit is adjacent to [1,1] </w:t>
      </w:r>
    </w:p>
    <w:p w14:paraId="2A11678F" w14:textId="77777777" w:rsidR="00E53010" w:rsidRPr="00E53010" w:rsidRDefault="00E53010" w:rsidP="00E53010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E53010">
        <w:rPr>
          <w:rStyle w:val="Strong"/>
          <w:rFonts w:ascii="Times New Roman" w:hAnsi="Times New Roman" w:cs="Times New Roman"/>
        </w:rPr>
        <w:t>Gold(2,2)</w:t>
      </w:r>
      <w:r w:rsidRPr="00E53010">
        <w:rPr>
          <w:rFonts w:ascii="Times New Roman" w:hAnsi="Times New Roman" w:cs="Times New Roman"/>
        </w:rPr>
        <w:t xml:space="preserve"> = Gold is at [2,2] </w:t>
      </w:r>
    </w:p>
    <w:p w14:paraId="78BEA958" w14:textId="77777777" w:rsidR="00E53010" w:rsidRPr="00E53010" w:rsidRDefault="00E53010" w:rsidP="00E53010">
      <w:pPr>
        <w:pStyle w:val="Heading3"/>
        <w:spacing w:line="360" w:lineRule="auto"/>
        <w:rPr>
          <w:color w:val="auto"/>
        </w:rPr>
      </w:pPr>
      <w:r w:rsidRPr="00E53010">
        <w:rPr>
          <w:color w:val="auto"/>
        </w:rPr>
        <w:t>Initial percepts</w:t>
      </w:r>
    </w:p>
    <w:p w14:paraId="4573915A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Stench</w:t>
      </w:r>
      <w:r w:rsidRPr="00E53010">
        <w:rPr>
          <w:rStyle w:val="mopen"/>
          <w:rFonts w:ascii="Times New Roman" w:hAnsi="Times New Roman" w:cs="Times New Roman"/>
        </w:rPr>
        <w:t>(</w:t>
      </w:r>
      <w:r w:rsidRPr="00E53010">
        <w:rPr>
          <w:rStyle w:val="mord"/>
          <w:rFonts w:ascii="Times New Roman" w:hAnsi="Times New Roman" w:cs="Times New Roman"/>
        </w:rPr>
        <w:t>1</w:t>
      </w:r>
      <w:r w:rsidRPr="00E53010">
        <w:rPr>
          <w:rStyle w:val="mpunct"/>
          <w:rFonts w:ascii="Times New Roman" w:hAnsi="Times New Roman" w:cs="Times New Roman"/>
        </w:rPr>
        <w:t>,</w:t>
      </w:r>
      <w:r w:rsidRPr="00E53010">
        <w:rPr>
          <w:rStyle w:val="mord"/>
          <w:rFonts w:ascii="Times New Roman" w:hAnsi="Times New Roman" w:cs="Times New Roman"/>
        </w:rPr>
        <w:t>2</w:t>
      </w:r>
      <w:r w:rsidRPr="00E53010">
        <w:rPr>
          <w:rStyle w:val="mclose"/>
          <w:rFonts w:ascii="Times New Roman" w:hAnsi="Times New Roman" w:cs="Times New Roman"/>
        </w:rPr>
        <w:t>)</w:t>
      </w:r>
      <w:r w:rsidRPr="00E53010">
        <w:rPr>
          <w:rFonts w:ascii="Times New Roman" w:hAnsi="Times New Roman" w:cs="Times New Roman"/>
        </w:rPr>
        <w:t xml:space="preserve"> </w:t>
      </w:r>
      <w:r w:rsidRPr="00E53010">
        <w:rPr>
          <w:rStyle w:val="mord"/>
          <w:rFonts w:ascii="Times New Roman" w:hAnsi="Times New Roman" w:cs="Times New Roman"/>
        </w:rPr>
        <w:t>Breeze</w:t>
      </w:r>
      <w:r w:rsidRPr="00E53010">
        <w:rPr>
          <w:rStyle w:val="mopen"/>
          <w:rFonts w:ascii="Times New Roman" w:hAnsi="Times New Roman" w:cs="Times New Roman"/>
        </w:rPr>
        <w:t>(</w:t>
      </w:r>
      <w:r w:rsidRPr="00E53010">
        <w:rPr>
          <w:rStyle w:val="mord"/>
          <w:rFonts w:ascii="Times New Roman" w:hAnsi="Times New Roman" w:cs="Times New Roman"/>
        </w:rPr>
        <w:t>1</w:t>
      </w:r>
      <w:r w:rsidRPr="00E53010">
        <w:rPr>
          <w:rStyle w:val="mpunct"/>
          <w:rFonts w:ascii="Times New Roman" w:hAnsi="Times New Roman" w:cs="Times New Roman"/>
        </w:rPr>
        <w:t>,</w:t>
      </w:r>
      <w:r w:rsidRPr="00E53010">
        <w:rPr>
          <w:rStyle w:val="mord"/>
          <w:rFonts w:ascii="Times New Roman" w:hAnsi="Times New Roman" w:cs="Times New Roman"/>
        </w:rPr>
        <w:t>1</w:t>
      </w:r>
      <w:r w:rsidRPr="00E53010">
        <w:rPr>
          <w:rStyle w:val="mclose"/>
          <w:rFonts w:ascii="Times New Roman" w:hAnsi="Times New Roman" w:cs="Times New Roman"/>
        </w:rPr>
        <w:t>)</w:t>
      </w:r>
      <w:r w:rsidRPr="00E53010">
        <w:rPr>
          <w:rFonts w:ascii="Times New Roman" w:hAnsi="Times New Roman" w:cs="Times New Roman"/>
        </w:rPr>
        <w:t xml:space="preserve"> </w:t>
      </w:r>
      <w:r w:rsidRPr="00E53010">
        <w:rPr>
          <w:rStyle w:val="mord"/>
          <w:rFonts w:ascii="Times New Roman" w:hAnsi="Times New Roman" w:cs="Times New Roman"/>
        </w:rPr>
        <w:t>Glitter</w:t>
      </w:r>
      <w:r w:rsidRPr="00E53010">
        <w:rPr>
          <w:rStyle w:val="mopen"/>
          <w:rFonts w:ascii="Times New Roman" w:hAnsi="Times New Roman" w:cs="Times New Roman"/>
        </w:rPr>
        <w:t>(</w:t>
      </w:r>
      <w:r w:rsidRPr="00E53010">
        <w:rPr>
          <w:rStyle w:val="mord"/>
          <w:rFonts w:ascii="Times New Roman" w:hAnsi="Times New Roman" w:cs="Times New Roman"/>
        </w:rPr>
        <w:t>2</w:t>
      </w:r>
      <w:r w:rsidRPr="00E53010">
        <w:rPr>
          <w:rStyle w:val="mpunct"/>
          <w:rFonts w:ascii="Times New Roman" w:hAnsi="Times New Roman" w:cs="Times New Roman"/>
        </w:rPr>
        <w:t>,</w:t>
      </w:r>
      <w:r w:rsidRPr="00E53010">
        <w:rPr>
          <w:rStyle w:val="mord"/>
          <w:rFonts w:ascii="Times New Roman" w:hAnsi="Times New Roman" w:cs="Times New Roman"/>
        </w:rPr>
        <w:t>2</w:t>
      </w:r>
      <w:r w:rsidRPr="00E53010">
        <w:rPr>
          <w:rStyle w:val="mclose"/>
          <w:rFonts w:ascii="Times New Roman" w:hAnsi="Times New Roman" w:cs="Times New Roman"/>
        </w:rPr>
        <w:t>)</w:t>
      </w:r>
      <w:r w:rsidRPr="00E53010">
        <w:rPr>
          <w:rFonts w:ascii="Times New Roman" w:hAnsi="Times New Roman" w:cs="Times New Roman"/>
        </w:rPr>
        <w:t xml:space="preserve"> </w:t>
      </w:r>
    </w:p>
    <w:p w14:paraId="7D9BF140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Fonts w:ascii="Times New Roman" w:hAnsi="Times New Roman" w:cs="Times New Roman"/>
        </w:rPr>
        <w:pict w14:anchorId="0C75CD5D">
          <v:rect id="_x0000_i1085" style="width:0;height:1.5pt" o:hralign="center" o:hrstd="t" o:hr="t" fillcolor="#a0a0a0" stroked="f"/>
        </w:pict>
      </w:r>
    </w:p>
    <w:p w14:paraId="62830FFF" w14:textId="77777777" w:rsidR="00E53010" w:rsidRPr="00E53010" w:rsidRDefault="00E53010" w:rsidP="00E53010">
      <w:pPr>
        <w:pStyle w:val="Heading3"/>
        <w:spacing w:line="360" w:lineRule="auto"/>
        <w:rPr>
          <w:color w:val="auto"/>
        </w:rPr>
      </w:pPr>
      <w:r w:rsidRPr="00E53010">
        <w:rPr>
          <w:color w:val="auto"/>
        </w:rPr>
        <w:t>Rule 1</w:t>
      </w:r>
    </w:p>
    <w:p w14:paraId="59098B44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Stench</w:t>
      </w:r>
      <w:r w:rsidRPr="00E53010">
        <w:rPr>
          <w:rStyle w:val="mopen"/>
          <w:rFonts w:ascii="Times New Roman" w:hAnsi="Times New Roman" w:cs="Times New Roman"/>
        </w:rPr>
        <w:t>(</w:t>
      </w:r>
      <w:r w:rsidRPr="00E53010">
        <w:rPr>
          <w:rStyle w:val="mord"/>
          <w:rFonts w:ascii="Times New Roman" w:hAnsi="Times New Roman" w:cs="Times New Roman"/>
        </w:rPr>
        <w:t>1</w:t>
      </w:r>
      <w:r w:rsidRPr="00E53010">
        <w:rPr>
          <w:rStyle w:val="mpunct"/>
          <w:rFonts w:ascii="Times New Roman" w:hAnsi="Times New Roman" w:cs="Times New Roman"/>
        </w:rPr>
        <w:t>,</w:t>
      </w:r>
      <w:r w:rsidRPr="00E53010">
        <w:rPr>
          <w:rStyle w:val="mord"/>
          <w:rFonts w:ascii="Times New Roman" w:hAnsi="Times New Roman" w:cs="Times New Roman"/>
        </w:rPr>
        <w:t>2</w:t>
      </w:r>
      <w:r w:rsidRPr="00E53010">
        <w:rPr>
          <w:rStyle w:val="mclose"/>
          <w:rFonts w:ascii="Times New Roman" w:hAnsi="Times New Roman" w:cs="Times New Roman"/>
        </w:rPr>
        <w:t>)</w:t>
      </w:r>
      <w:r w:rsidRPr="00E53010">
        <w:rPr>
          <w:rStyle w:val="mrel"/>
          <w:rFonts w:ascii="Times New Roman" w:hAnsi="Times New Roman" w:cs="Times New Roman"/>
        </w:rPr>
        <w:t>→</w:t>
      </w:r>
      <w:r w:rsidRPr="00E53010">
        <w:rPr>
          <w:rStyle w:val="mord"/>
          <w:rFonts w:ascii="Times New Roman" w:hAnsi="Times New Roman" w:cs="Times New Roman"/>
        </w:rPr>
        <w:t>WumpusAdjacent</w:t>
      </w:r>
      <w:r w:rsidRPr="00E53010">
        <w:rPr>
          <w:rStyle w:val="mopen"/>
          <w:rFonts w:ascii="Times New Roman" w:hAnsi="Times New Roman" w:cs="Times New Roman"/>
        </w:rPr>
        <w:t>(</w:t>
      </w:r>
      <w:r w:rsidRPr="00E53010">
        <w:rPr>
          <w:rStyle w:val="mord"/>
          <w:rFonts w:ascii="Times New Roman" w:hAnsi="Times New Roman" w:cs="Times New Roman"/>
        </w:rPr>
        <w:t>1</w:t>
      </w:r>
      <w:r w:rsidRPr="00E53010">
        <w:rPr>
          <w:rStyle w:val="mpunct"/>
          <w:rFonts w:ascii="Times New Roman" w:hAnsi="Times New Roman" w:cs="Times New Roman"/>
        </w:rPr>
        <w:t>,</w:t>
      </w:r>
      <w:r w:rsidRPr="00E53010">
        <w:rPr>
          <w:rStyle w:val="mord"/>
          <w:rFonts w:ascii="Times New Roman" w:hAnsi="Times New Roman" w:cs="Times New Roman"/>
        </w:rPr>
        <w:t>2</w:t>
      </w:r>
      <w:r w:rsidRPr="00E53010">
        <w:rPr>
          <w:rStyle w:val="mclose"/>
          <w:rFonts w:ascii="Times New Roman" w:hAnsi="Times New Roman" w:cs="Times New Roman"/>
        </w:rPr>
        <w:t>)</w:t>
      </w:r>
      <w:r w:rsidRPr="00E53010">
        <w:rPr>
          <w:rFonts w:ascii="Times New Roman" w:hAnsi="Times New Roman" w:cs="Times New Roman"/>
        </w:rPr>
        <w:t xml:space="preserve"> </w:t>
      </w:r>
    </w:p>
    <w:p w14:paraId="5E30A38A" w14:textId="77777777" w:rsidR="00E53010" w:rsidRPr="00E53010" w:rsidRDefault="00E53010" w:rsidP="00E53010">
      <w:pPr>
        <w:pStyle w:val="NormalWeb"/>
        <w:spacing w:line="360" w:lineRule="auto"/>
      </w:pPr>
      <w:r w:rsidRPr="00E53010">
        <w:t>Since:</w:t>
      </w:r>
    </w:p>
    <w:p w14:paraId="0AFEDE4C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Stench</w:t>
      </w:r>
      <w:r w:rsidRPr="00E53010">
        <w:rPr>
          <w:rStyle w:val="mopen"/>
          <w:rFonts w:ascii="Times New Roman" w:hAnsi="Times New Roman" w:cs="Times New Roman"/>
        </w:rPr>
        <w:t>(</w:t>
      </w:r>
      <w:r w:rsidRPr="00E53010">
        <w:rPr>
          <w:rStyle w:val="mord"/>
          <w:rFonts w:ascii="Times New Roman" w:hAnsi="Times New Roman" w:cs="Times New Roman"/>
        </w:rPr>
        <w:t>1</w:t>
      </w:r>
      <w:r w:rsidRPr="00E53010">
        <w:rPr>
          <w:rStyle w:val="mpunct"/>
          <w:rFonts w:ascii="Times New Roman" w:hAnsi="Times New Roman" w:cs="Times New Roman"/>
        </w:rPr>
        <w:t>,</w:t>
      </w:r>
      <w:r w:rsidRPr="00E53010">
        <w:rPr>
          <w:rStyle w:val="mord"/>
          <w:rFonts w:ascii="Times New Roman" w:hAnsi="Times New Roman" w:cs="Times New Roman"/>
        </w:rPr>
        <w:t>2</w:t>
      </w:r>
      <w:r w:rsidRPr="00E53010">
        <w:rPr>
          <w:rStyle w:val="mclose"/>
          <w:rFonts w:ascii="Times New Roman" w:hAnsi="Times New Roman" w:cs="Times New Roman"/>
        </w:rPr>
        <w:t>)</w:t>
      </w:r>
      <w:r w:rsidRPr="00E53010">
        <w:rPr>
          <w:rStyle w:val="mrel"/>
          <w:rFonts w:ascii="Times New Roman" w:hAnsi="Times New Roman" w:cs="Times New Roman"/>
        </w:rPr>
        <w:t>=</w:t>
      </w:r>
      <w:r w:rsidRPr="00E53010">
        <w:rPr>
          <w:rStyle w:val="mord"/>
          <w:rFonts w:ascii="Times New Roman" w:hAnsi="Times New Roman" w:cs="Times New Roman"/>
        </w:rPr>
        <w:t>True</w:t>
      </w:r>
      <w:r w:rsidRPr="00E53010">
        <w:rPr>
          <w:rFonts w:ascii="Times New Roman" w:hAnsi="Times New Roman" w:cs="Times New Roman"/>
        </w:rPr>
        <w:t xml:space="preserve"> </w:t>
      </w:r>
    </w:p>
    <w:p w14:paraId="6EA2B211" w14:textId="77777777" w:rsidR="00E53010" w:rsidRPr="00E53010" w:rsidRDefault="00E53010" w:rsidP="00E53010">
      <w:pPr>
        <w:pStyle w:val="NormalWeb"/>
        <w:spacing w:line="360" w:lineRule="auto"/>
      </w:pPr>
      <w:r w:rsidRPr="00E53010">
        <w:t>we derive:</w:t>
      </w:r>
    </w:p>
    <w:p w14:paraId="729639AC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WumpusAdjacent</w:t>
      </w:r>
      <w:r w:rsidRPr="00E53010">
        <w:rPr>
          <w:rStyle w:val="mopen"/>
          <w:rFonts w:ascii="Times New Roman" w:hAnsi="Times New Roman" w:cs="Times New Roman"/>
        </w:rPr>
        <w:t>(</w:t>
      </w:r>
      <w:r w:rsidRPr="00E53010">
        <w:rPr>
          <w:rStyle w:val="mord"/>
          <w:rFonts w:ascii="Times New Roman" w:hAnsi="Times New Roman" w:cs="Times New Roman"/>
        </w:rPr>
        <w:t>1</w:t>
      </w:r>
      <w:r w:rsidRPr="00E53010">
        <w:rPr>
          <w:rStyle w:val="mpunct"/>
          <w:rFonts w:ascii="Times New Roman" w:hAnsi="Times New Roman" w:cs="Times New Roman"/>
        </w:rPr>
        <w:t>,</w:t>
      </w:r>
      <w:r w:rsidRPr="00E53010">
        <w:rPr>
          <w:rStyle w:val="mord"/>
          <w:rFonts w:ascii="Times New Roman" w:hAnsi="Times New Roman" w:cs="Times New Roman"/>
        </w:rPr>
        <w:t>2</w:t>
      </w:r>
      <w:r w:rsidRPr="00E53010">
        <w:rPr>
          <w:rStyle w:val="mclose"/>
          <w:rFonts w:ascii="Times New Roman" w:hAnsi="Times New Roman" w:cs="Times New Roman"/>
        </w:rPr>
        <w:t>)</w:t>
      </w:r>
      <w:r w:rsidRPr="00E53010">
        <w:rPr>
          <w:rStyle w:val="vlist-s"/>
          <w:rFonts w:ascii="Times New Roman" w:hAnsi="Times New Roman" w:cs="Times New Roman"/>
        </w:rPr>
        <w:t>​</w:t>
      </w:r>
      <w:r w:rsidRPr="00E53010">
        <w:rPr>
          <w:rFonts w:ascii="Times New Roman" w:hAnsi="Times New Roman" w:cs="Times New Roman"/>
        </w:rPr>
        <w:t xml:space="preserve"> </w:t>
      </w:r>
    </w:p>
    <w:p w14:paraId="082F734C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Fonts w:ascii="Times New Roman" w:hAnsi="Times New Roman" w:cs="Times New Roman"/>
        </w:rPr>
        <w:pict w14:anchorId="1E542B8C">
          <v:rect id="_x0000_i1086" style="width:0;height:1.5pt" o:hralign="center" o:hrstd="t" o:hr="t" fillcolor="#a0a0a0" stroked="f"/>
        </w:pict>
      </w:r>
    </w:p>
    <w:p w14:paraId="1F66EF2C" w14:textId="77777777" w:rsidR="00E53010" w:rsidRPr="00E53010" w:rsidRDefault="00E53010" w:rsidP="00E53010">
      <w:pPr>
        <w:pStyle w:val="Heading3"/>
        <w:spacing w:line="360" w:lineRule="auto"/>
        <w:rPr>
          <w:color w:val="auto"/>
        </w:rPr>
      </w:pPr>
      <w:r w:rsidRPr="00E53010">
        <w:rPr>
          <w:color w:val="auto"/>
        </w:rPr>
        <w:t>Rule 2</w:t>
      </w:r>
    </w:p>
    <w:p w14:paraId="4AF2262D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Breeze</w:t>
      </w:r>
      <w:r w:rsidRPr="00E53010">
        <w:rPr>
          <w:rStyle w:val="mopen"/>
          <w:rFonts w:ascii="Times New Roman" w:hAnsi="Times New Roman" w:cs="Times New Roman"/>
        </w:rPr>
        <w:t>(</w:t>
      </w:r>
      <w:r w:rsidRPr="00E53010">
        <w:rPr>
          <w:rStyle w:val="mord"/>
          <w:rFonts w:ascii="Times New Roman" w:hAnsi="Times New Roman" w:cs="Times New Roman"/>
        </w:rPr>
        <w:t>1</w:t>
      </w:r>
      <w:r w:rsidRPr="00E53010">
        <w:rPr>
          <w:rStyle w:val="mpunct"/>
          <w:rFonts w:ascii="Times New Roman" w:hAnsi="Times New Roman" w:cs="Times New Roman"/>
        </w:rPr>
        <w:t>,</w:t>
      </w:r>
      <w:r w:rsidRPr="00E53010">
        <w:rPr>
          <w:rStyle w:val="mord"/>
          <w:rFonts w:ascii="Times New Roman" w:hAnsi="Times New Roman" w:cs="Times New Roman"/>
        </w:rPr>
        <w:t>1</w:t>
      </w:r>
      <w:r w:rsidRPr="00E53010">
        <w:rPr>
          <w:rStyle w:val="mclose"/>
          <w:rFonts w:ascii="Times New Roman" w:hAnsi="Times New Roman" w:cs="Times New Roman"/>
        </w:rPr>
        <w:t>)</w:t>
      </w:r>
      <w:r w:rsidRPr="00E53010">
        <w:rPr>
          <w:rStyle w:val="mrel"/>
          <w:rFonts w:ascii="Times New Roman" w:hAnsi="Times New Roman" w:cs="Times New Roman"/>
        </w:rPr>
        <w:t>→</w:t>
      </w:r>
      <w:r w:rsidRPr="00E53010">
        <w:rPr>
          <w:rStyle w:val="mord"/>
          <w:rFonts w:ascii="Times New Roman" w:hAnsi="Times New Roman" w:cs="Times New Roman"/>
        </w:rPr>
        <w:t>PitAdjacent</w:t>
      </w:r>
      <w:r w:rsidRPr="00E53010">
        <w:rPr>
          <w:rStyle w:val="mopen"/>
          <w:rFonts w:ascii="Times New Roman" w:hAnsi="Times New Roman" w:cs="Times New Roman"/>
        </w:rPr>
        <w:t>(</w:t>
      </w:r>
      <w:r w:rsidRPr="00E53010">
        <w:rPr>
          <w:rStyle w:val="mord"/>
          <w:rFonts w:ascii="Times New Roman" w:hAnsi="Times New Roman" w:cs="Times New Roman"/>
        </w:rPr>
        <w:t>1</w:t>
      </w:r>
      <w:r w:rsidRPr="00E53010">
        <w:rPr>
          <w:rStyle w:val="mpunct"/>
          <w:rFonts w:ascii="Times New Roman" w:hAnsi="Times New Roman" w:cs="Times New Roman"/>
        </w:rPr>
        <w:t>,</w:t>
      </w:r>
      <w:r w:rsidRPr="00E53010">
        <w:rPr>
          <w:rStyle w:val="mord"/>
          <w:rFonts w:ascii="Times New Roman" w:hAnsi="Times New Roman" w:cs="Times New Roman"/>
        </w:rPr>
        <w:t>1</w:t>
      </w:r>
      <w:r w:rsidRPr="00E53010">
        <w:rPr>
          <w:rStyle w:val="mclose"/>
          <w:rFonts w:ascii="Times New Roman" w:hAnsi="Times New Roman" w:cs="Times New Roman"/>
        </w:rPr>
        <w:t>)</w:t>
      </w:r>
      <w:r w:rsidRPr="00E53010">
        <w:rPr>
          <w:rFonts w:ascii="Times New Roman" w:hAnsi="Times New Roman" w:cs="Times New Roman"/>
        </w:rPr>
        <w:t xml:space="preserve"> </w:t>
      </w:r>
    </w:p>
    <w:p w14:paraId="46AF7938" w14:textId="77777777" w:rsidR="00E53010" w:rsidRPr="00E53010" w:rsidRDefault="00E53010" w:rsidP="00E53010">
      <w:pPr>
        <w:pStyle w:val="NormalWeb"/>
        <w:spacing w:line="360" w:lineRule="auto"/>
      </w:pPr>
      <w:r w:rsidRPr="00E53010">
        <w:t>Since:</w:t>
      </w:r>
    </w:p>
    <w:p w14:paraId="54CA3042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lastRenderedPageBreak/>
        <w:t>Breeze</w:t>
      </w:r>
      <w:r w:rsidRPr="00E53010">
        <w:rPr>
          <w:rStyle w:val="mopen"/>
          <w:rFonts w:ascii="Times New Roman" w:hAnsi="Times New Roman" w:cs="Times New Roman"/>
        </w:rPr>
        <w:t>(</w:t>
      </w:r>
      <w:r w:rsidRPr="00E53010">
        <w:rPr>
          <w:rStyle w:val="mord"/>
          <w:rFonts w:ascii="Times New Roman" w:hAnsi="Times New Roman" w:cs="Times New Roman"/>
        </w:rPr>
        <w:t>1</w:t>
      </w:r>
      <w:r w:rsidRPr="00E53010">
        <w:rPr>
          <w:rStyle w:val="mpunct"/>
          <w:rFonts w:ascii="Times New Roman" w:hAnsi="Times New Roman" w:cs="Times New Roman"/>
        </w:rPr>
        <w:t>,</w:t>
      </w:r>
      <w:r w:rsidRPr="00E53010">
        <w:rPr>
          <w:rStyle w:val="mord"/>
          <w:rFonts w:ascii="Times New Roman" w:hAnsi="Times New Roman" w:cs="Times New Roman"/>
        </w:rPr>
        <w:t>1</w:t>
      </w:r>
      <w:r w:rsidRPr="00E53010">
        <w:rPr>
          <w:rStyle w:val="mclose"/>
          <w:rFonts w:ascii="Times New Roman" w:hAnsi="Times New Roman" w:cs="Times New Roman"/>
        </w:rPr>
        <w:t>)</w:t>
      </w:r>
      <w:r w:rsidRPr="00E53010">
        <w:rPr>
          <w:rStyle w:val="mrel"/>
          <w:rFonts w:ascii="Times New Roman" w:hAnsi="Times New Roman" w:cs="Times New Roman"/>
        </w:rPr>
        <w:t>=</w:t>
      </w:r>
      <w:r w:rsidRPr="00E53010">
        <w:rPr>
          <w:rStyle w:val="mord"/>
          <w:rFonts w:ascii="Times New Roman" w:hAnsi="Times New Roman" w:cs="Times New Roman"/>
        </w:rPr>
        <w:t>True</w:t>
      </w:r>
      <w:r w:rsidRPr="00E53010">
        <w:rPr>
          <w:rFonts w:ascii="Times New Roman" w:hAnsi="Times New Roman" w:cs="Times New Roman"/>
        </w:rPr>
        <w:t xml:space="preserve"> </w:t>
      </w:r>
    </w:p>
    <w:p w14:paraId="6BAA48CA" w14:textId="77777777" w:rsidR="00E53010" w:rsidRPr="00E53010" w:rsidRDefault="00E53010" w:rsidP="00E53010">
      <w:pPr>
        <w:pStyle w:val="NormalWeb"/>
        <w:spacing w:line="360" w:lineRule="auto"/>
      </w:pPr>
      <w:r w:rsidRPr="00E53010">
        <w:t>we derive:</w:t>
      </w:r>
    </w:p>
    <w:p w14:paraId="7EB74E09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PitAdjacent</w:t>
      </w:r>
      <w:r w:rsidRPr="00E53010">
        <w:rPr>
          <w:rStyle w:val="mopen"/>
          <w:rFonts w:ascii="Times New Roman" w:hAnsi="Times New Roman" w:cs="Times New Roman"/>
        </w:rPr>
        <w:t>(</w:t>
      </w:r>
      <w:r w:rsidRPr="00E53010">
        <w:rPr>
          <w:rStyle w:val="mord"/>
          <w:rFonts w:ascii="Times New Roman" w:hAnsi="Times New Roman" w:cs="Times New Roman"/>
        </w:rPr>
        <w:t>1</w:t>
      </w:r>
      <w:r w:rsidRPr="00E53010">
        <w:rPr>
          <w:rStyle w:val="mpunct"/>
          <w:rFonts w:ascii="Times New Roman" w:hAnsi="Times New Roman" w:cs="Times New Roman"/>
        </w:rPr>
        <w:t>,</w:t>
      </w:r>
      <w:r w:rsidRPr="00E53010">
        <w:rPr>
          <w:rStyle w:val="mord"/>
          <w:rFonts w:ascii="Times New Roman" w:hAnsi="Times New Roman" w:cs="Times New Roman"/>
        </w:rPr>
        <w:t>1</w:t>
      </w:r>
      <w:r w:rsidRPr="00E53010">
        <w:rPr>
          <w:rStyle w:val="mclose"/>
          <w:rFonts w:ascii="Times New Roman" w:hAnsi="Times New Roman" w:cs="Times New Roman"/>
        </w:rPr>
        <w:t>)</w:t>
      </w:r>
      <w:r w:rsidRPr="00E53010">
        <w:rPr>
          <w:rStyle w:val="vlist-s"/>
          <w:rFonts w:ascii="Times New Roman" w:hAnsi="Times New Roman" w:cs="Times New Roman"/>
        </w:rPr>
        <w:t>​</w:t>
      </w:r>
      <w:r w:rsidRPr="00E53010">
        <w:rPr>
          <w:rFonts w:ascii="Times New Roman" w:hAnsi="Times New Roman" w:cs="Times New Roman"/>
        </w:rPr>
        <w:t xml:space="preserve"> </w:t>
      </w:r>
    </w:p>
    <w:p w14:paraId="5939BBC2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Fonts w:ascii="Times New Roman" w:hAnsi="Times New Roman" w:cs="Times New Roman"/>
        </w:rPr>
        <w:pict w14:anchorId="1E176DA2">
          <v:rect id="_x0000_i1087" style="width:0;height:1.5pt" o:hralign="center" o:hrstd="t" o:hr="t" fillcolor="#a0a0a0" stroked="f"/>
        </w:pict>
      </w:r>
    </w:p>
    <w:p w14:paraId="16E4F17F" w14:textId="77777777" w:rsidR="00E53010" w:rsidRPr="00E53010" w:rsidRDefault="00E53010" w:rsidP="00E53010">
      <w:pPr>
        <w:pStyle w:val="Heading3"/>
        <w:spacing w:line="360" w:lineRule="auto"/>
        <w:rPr>
          <w:color w:val="auto"/>
        </w:rPr>
      </w:pPr>
      <w:r w:rsidRPr="00E53010">
        <w:rPr>
          <w:color w:val="auto"/>
        </w:rPr>
        <w:t>Rule 3</w:t>
      </w:r>
    </w:p>
    <w:p w14:paraId="68115DD1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Glitter</w:t>
      </w:r>
      <w:r w:rsidRPr="00E53010">
        <w:rPr>
          <w:rStyle w:val="mopen"/>
          <w:rFonts w:ascii="Times New Roman" w:hAnsi="Times New Roman" w:cs="Times New Roman"/>
        </w:rPr>
        <w:t>(</w:t>
      </w:r>
      <w:r w:rsidRPr="00E53010">
        <w:rPr>
          <w:rStyle w:val="mord"/>
          <w:rFonts w:ascii="Times New Roman" w:hAnsi="Times New Roman" w:cs="Times New Roman"/>
        </w:rPr>
        <w:t>x</w:t>
      </w:r>
      <w:r w:rsidRPr="00E53010">
        <w:rPr>
          <w:rStyle w:val="mpunct"/>
          <w:rFonts w:ascii="Times New Roman" w:hAnsi="Times New Roman" w:cs="Times New Roman"/>
        </w:rPr>
        <w:t>,</w:t>
      </w:r>
      <w:r w:rsidRPr="00E53010">
        <w:rPr>
          <w:rStyle w:val="mord"/>
          <w:rFonts w:ascii="Times New Roman" w:hAnsi="Times New Roman" w:cs="Times New Roman"/>
        </w:rPr>
        <w:t>y</w:t>
      </w:r>
      <w:r w:rsidRPr="00E53010">
        <w:rPr>
          <w:rStyle w:val="mclose"/>
          <w:rFonts w:ascii="Times New Roman" w:hAnsi="Times New Roman" w:cs="Times New Roman"/>
        </w:rPr>
        <w:t>)</w:t>
      </w:r>
      <w:r w:rsidRPr="00E53010">
        <w:rPr>
          <w:rStyle w:val="mrel"/>
          <w:rFonts w:ascii="Times New Roman" w:hAnsi="Times New Roman" w:cs="Times New Roman"/>
        </w:rPr>
        <w:t>→</w:t>
      </w:r>
      <w:r w:rsidRPr="00E53010">
        <w:rPr>
          <w:rStyle w:val="mord"/>
          <w:rFonts w:ascii="Times New Roman" w:hAnsi="Times New Roman" w:cs="Times New Roman"/>
        </w:rPr>
        <w:t>Gold</w:t>
      </w:r>
      <w:r w:rsidRPr="00E53010">
        <w:rPr>
          <w:rStyle w:val="mopen"/>
          <w:rFonts w:ascii="Times New Roman" w:hAnsi="Times New Roman" w:cs="Times New Roman"/>
        </w:rPr>
        <w:t>(</w:t>
      </w:r>
      <w:r w:rsidRPr="00E53010">
        <w:rPr>
          <w:rStyle w:val="mord"/>
          <w:rFonts w:ascii="Times New Roman" w:hAnsi="Times New Roman" w:cs="Times New Roman"/>
        </w:rPr>
        <w:t>x</w:t>
      </w:r>
      <w:r w:rsidRPr="00E53010">
        <w:rPr>
          <w:rStyle w:val="mpunct"/>
          <w:rFonts w:ascii="Times New Roman" w:hAnsi="Times New Roman" w:cs="Times New Roman"/>
        </w:rPr>
        <w:t>,</w:t>
      </w:r>
      <w:r w:rsidRPr="00E53010">
        <w:rPr>
          <w:rStyle w:val="mord"/>
          <w:rFonts w:ascii="Times New Roman" w:hAnsi="Times New Roman" w:cs="Times New Roman"/>
        </w:rPr>
        <w:t>y</w:t>
      </w:r>
      <w:r w:rsidRPr="00E53010">
        <w:rPr>
          <w:rStyle w:val="mclose"/>
          <w:rFonts w:ascii="Times New Roman" w:hAnsi="Times New Roman" w:cs="Times New Roman"/>
        </w:rPr>
        <w:t>)</w:t>
      </w:r>
      <w:r w:rsidRPr="00E53010">
        <w:rPr>
          <w:rFonts w:ascii="Times New Roman" w:hAnsi="Times New Roman" w:cs="Times New Roman"/>
        </w:rPr>
        <w:t xml:space="preserve"> </w:t>
      </w:r>
    </w:p>
    <w:p w14:paraId="7D48FC1B" w14:textId="77777777" w:rsidR="00E53010" w:rsidRPr="00E53010" w:rsidRDefault="00E53010" w:rsidP="00E53010">
      <w:pPr>
        <w:pStyle w:val="NormalWeb"/>
        <w:spacing w:line="360" w:lineRule="auto"/>
      </w:pPr>
      <w:r w:rsidRPr="00E53010">
        <w:t>For:</w:t>
      </w:r>
    </w:p>
    <w:p w14:paraId="73FC8833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x</w:t>
      </w:r>
      <w:r w:rsidRPr="00E53010">
        <w:rPr>
          <w:rStyle w:val="mrel"/>
          <w:rFonts w:ascii="Times New Roman" w:hAnsi="Times New Roman" w:cs="Times New Roman"/>
        </w:rPr>
        <w:t>=</w:t>
      </w:r>
      <w:r w:rsidRPr="00E53010">
        <w:rPr>
          <w:rStyle w:val="mord"/>
          <w:rFonts w:ascii="Times New Roman" w:hAnsi="Times New Roman" w:cs="Times New Roman"/>
        </w:rPr>
        <w:t>2</w:t>
      </w:r>
      <w:r w:rsidRPr="00E53010">
        <w:rPr>
          <w:rStyle w:val="mpunct"/>
          <w:rFonts w:ascii="Times New Roman" w:hAnsi="Times New Roman" w:cs="Times New Roman"/>
        </w:rPr>
        <w:t>,</w:t>
      </w:r>
      <w:r w:rsidRPr="00E53010">
        <w:rPr>
          <w:rStyle w:val="mspace"/>
          <w:rFonts w:ascii="Times New Roman" w:hAnsi="Times New Roman" w:cs="Times New Roman"/>
        </w:rPr>
        <w:t> </w:t>
      </w:r>
      <w:r w:rsidRPr="00E53010">
        <w:rPr>
          <w:rStyle w:val="mord"/>
          <w:rFonts w:ascii="Times New Roman" w:hAnsi="Times New Roman" w:cs="Times New Roman"/>
        </w:rPr>
        <w:t>y</w:t>
      </w:r>
      <w:r w:rsidRPr="00E53010">
        <w:rPr>
          <w:rStyle w:val="mrel"/>
          <w:rFonts w:ascii="Times New Roman" w:hAnsi="Times New Roman" w:cs="Times New Roman"/>
        </w:rPr>
        <w:t>=</w:t>
      </w:r>
      <w:r w:rsidRPr="00E53010">
        <w:rPr>
          <w:rStyle w:val="mord"/>
          <w:rFonts w:ascii="Times New Roman" w:hAnsi="Times New Roman" w:cs="Times New Roman"/>
        </w:rPr>
        <w:t>2</w:t>
      </w:r>
      <w:r w:rsidRPr="00E53010">
        <w:rPr>
          <w:rFonts w:ascii="Times New Roman" w:hAnsi="Times New Roman" w:cs="Times New Roman"/>
        </w:rPr>
        <w:t xml:space="preserve"> </w:t>
      </w:r>
    </w:p>
    <w:p w14:paraId="3A01F80D" w14:textId="77777777" w:rsidR="00E53010" w:rsidRPr="00E53010" w:rsidRDefault="00E53010" w:rsidP="00E53010">
      <w:pPr>
        <w:pStyle w:val="NormalWeb"/>
        <w:spacing w:line="360" w:lineRule="auto"/>
      </w:pPr>
      <w:r w:rsidRPr="00E53010">
        <w:t>we obtain:</w:t>
      </w:r>
    </w:p>
    <w:p w14:paraId="7895D75F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Gold</w:t>
      </w:r>
      <w:r w:rsidRPr="00E53010">
        <w:rPr>
          <w:rStyle w:val="mopen"/>
          <w:rFonts w:ascii="Times New Roman" w:hAnsi="Times New Roman" w:cs="Times New Roman"/>
        </w:rPr>
        <w:t>(</w:t>
      </w:r>
      <w:r w:rsidRPr="00E53010">
        <w:rPr>
          <w:rStyle w:val="mord"/>
          <w:rFonts w:ascii="Times New Roman" w:hAnsi="Times New Roman" w:cs="Times New Roman"/>
        </w:rPr>
        <w:t>2</w:t>
      </w:r>
      <w:r w:rsidRPr="00E53010">
        <w:rPr>
          <w:rStyle w:val="mpunct"/>
          <w:rFonts w:ascii="Times New Roman" w:hAnsi="Times New Roman" w:cs="Times New Roman"/>
        </w:rPr>
        <w:t>,</w:t>
      </w:r>
      <w:r w:rsidRPr="00E53010">
        <w:rPr>
          <w:rStyle w:val="mord"/>
          <w:rFonts w:ascii="Times New Roman" w:hAnsi="Times New Roman" w:cs="Times New Roman"/>
        </w:rPr>
        <w:t>2</w:t>
      </w:r>
      <w:r w:rsidRPr="00E53010">
        <w:rPr>
          <w:rStyle w:val="mclose"/>
          <w:rFonts w:ascii="Times New Roman" w:hAnsi="Times New Roman" w:cs="Times New Roman"/>
        </w:rPr>
        <w:t>)</w:t>
      </w:r>
      <w:r w:rsidRPr="00E53010">
        <w:rPr>
          <w:rStyle w:val="vlist-s"/>
          <w:rFonts w:ascii="Times New Roman" w:hAnsi="Times New Roman" w:cs="Times New Roman"/>
        </w:rPr>
        <w:t>​</w:t>
      </w:r>
      <w:r w:rsidRPr="00E53010">
        <w:rPr>
          <w:rFonts w:ascii="Times New Roman" w:hAnsi="Times New Roman" w:cs="Times New Roman"/>
        </w:rPr>
        <w:t xml:space="preserve"> </w:t>
      </w:r>
    </w:p>
    <w:p w14:paraId="277450BF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Fonts w:ascii="Times New Roman" w:hAnsi="Times New Roman" w:cs="Times New Roman"/>
        </w:rPr>
        <w:pict w14:anchorId="03D5962E">
          <v:rect id="_x0000_i1088" style="width:0;height:1.5pt" o:hralign="center" o:hrstd="t" o:hr="t" fillcolor="#a0a0a0" stroked="f"/>
        </w:pict>
      </w:r>
    </w:p>
    <w:p w14:paraId="344A8555" w14:textId="77777777" w:rsidR="00E53010" w:rsidRPr="00E53010" w:rsidRDefault="00E53010" w:rsidP="00E53010">
      <w:pPr>
        <w:pStyle w:val="Heading3"/>
        <w:spacing w:line="360" w:lineRule="auto"/>
        <w:rPr>
          <w:color w:val="auto"/>
        </w:rPr>
      </w:pPr>
      <w:r w:rsidRPr="00E53010">
        <w:rPr>
          <w:color w:val="auto"/>
        </w:rPr>
        <w:t>Rule 4</w:t>
      </w:r>
    </w:p>
    <w:p w14:paraId="29E9CE78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¬Wumpus</w:t>
      </w:r>
      <w:r w:rsidRPr="00E53010">
        <w:rPr>
          <w:rStyle w:val="mopen"/>
          <w:rFonts w:ascii="Times New Roman" w:hAnsi="Times New Roman" w:cs="Times New Roman"/>
        </w:rPr>
        <w:t>(</w:t>
      </w:r>
      <w:r w:rsidRPr="00E53010">
        <w:rPr>
          <w:rStyle w:val="mord"/>
          <w:rFonts w:ascii="Times New Roman" w:hAnsi="Times New Roman" w:cs="Times New Roman"/>
        </w:rPr>
        <w:t>x</w:t>
      </w:r>
      <w:r w:rsidRPr="00E53010">
        <w:rPr>
          <w:rStyle w:val="mpunct"/>
          <w:rFonts w:ascii="Times New Roman" w:hAnsi="Times New Roman" w:cs="Times New Roman"/>
        </w:rPr>
        <w:t>,</w:t>
      </w:r>
      <w:r w:rsidRPr="00E53010">
        <w:rPr>
          <w:rStyle w:val="mord"/>
          <w:rFonts w:ascii="Times New Roman" w:hAnsi="Times New Roman" w:cs="Times New Roman"/>
        </w:rPr>
        <w:t>y</w:t>
      </w:r>
      <w:r w:rsidRPr="00E53010">
        <w:rPr>
          <w:rStyle w:val="mclose"/>
          <w:rFonts w:ascii="Times New Roman" w:hAnsi="Times New Roman" w:cs="Times New Roman"/>
        </w:rPr>
        <w:t>)</w:t>
      </w:r>
      <w:r w:rsidRPr="00E53010">
        <w:rPr>
          <w:rStyle w:val="mbin"/>
          <w:rFonts w:ascii="Cambria Math" w:hAnsi="Cambria Math" w:cs="Cambria Math"/>
        </w:rPr>
        <w:t>∧</w:t>
      </w:r>
      <w:r w:rsidRPr="00E53010">
        <w:rPr>
          <w:rStyle w:val="mord"/>
          <w:rFonts w:ascii="Times New Roman" w:hAnsi="Times New Roman" w:cs="Times New Roman"/>
        </w:rPr>
        <w:t>¬Pit</w:t>
      </w:r>
      <w:r w:rsidRPr="00E53010">
        <w:rPr>
          <w:rStyle w:val="mopen"/>
          <w:rFonts w:ascii="Times New Roman" w:hAnsi="Times New Roman" w:cs="Times New Roman"/>
        </w:rPr>
        <w:t>(</w:t>
      </w:r>
      <w:r w:rsidRPr="00E53010">
        <w:rPr>
          <w:rStyle w:val="mord"/>
          <w:rFonts w:ascii="Times New Roman" w:hAnsi="Times New Roman" w:cs="Times New Roman"/>
        </w:rPr>
        <w:t>x</w:t>
      </w:r>
      <w:r w:rsidRPr="00E53010">
        <w:rPr>
          <w:rStyle w:val="mpunct"/>
          <w:rFonts w:ascii="Times New Roman" w:hAnsi="Times New Roman" w:cs="Times New Roman"/>
        </w:rPr>
        <w:t>,</w:t>
      </w:r>
      <w:r w:rsidRPr="00E53010">
        <w:rPr>
          <w:rStyle w:val="mord"/>
          <w:rFonts w:ascii="Times New Roman" w:hAnsi="Times New Roman" w:cs="Times New Roman"/>
        </w:rPr>
        <w:t>y</w:t>
      </w:r>
      <w:r w:rsidRPr="00E53010">
        <w:rPr>
          <w:rStyle w:val="mclose"/>
          <w:rFonts w:ascii="Times New Roman" w:hAnsi="Times New Roman" w:cs="Times New Roman"/>
        </w:rPr>
        <w:t>)</w:t>
      </w:r>
      <w:r w:rsidRPr="00E53010">
        <w:rPr>
          <w:rStyle w:val="mrel"/>
          <w:rFonts w:ascii="Times New Roman" w:hAnsi="Times New Roman" w:cs="Times New Roman"/>
        </w:rPr>
        <w:t>→</w:t>
      </w:r>
      <w:r w:rsidRPr="00E53010">
        <w:rPr>
          <w:rStyle w:val="mord"/>
          <w:rFonts w:ascii="Times New Roman" w:hAnsi="Times New Roman" w:cs="Times New Roman"/>
        </w:rPr>
        <w:t>Safe</w:t>
      </w:r>
      <w:r w:rsidRPr="00E53010">
        <w:rPr>
          <w:rStyle w:val="mopen"/>
          <w:rFonts w:ascii="Times New Roman" w:hAnsi="Times New Roman" w:cs="Times New Roman"/>
        </w:rPr>
        <w:t>(</w:t>
      </w:r>
      <w:r w:rsidRPr="00E53010">
        <w:rPr>
          <w:rStyle w:val="mord"/>
          <w:rFonts w:ascii="Times New Roman" w:hAnsi="Times New Roman" w:cs="Times New Roman"/>
        </w:rPr>
        <w:t>x</w:t>
      </w:r>
      <w:r w:rsidRPr="00E53010">
        <w:rPr>
          <w:rStyle w:val="mpunct"/>
          <w:rFonts w:ascii="Times New Roman" w:hAnsi="Times New Roman" w:cs="Times New Roman"/>
        </w:rPr>
        <w:t>,</w:t>
      </w:r>
      <w:r w:rsidRPr="00E53010">
        <w:rPr>
          <w:rStyle w:val="mord"/>
          <w:rFonts w:ascii="Times New Roman" w:hAnsi="Times New Roman" w:cs="Times New Roman"/>
        </w:rPr>
        <w:t>y</w:t>
      </w:r>
      <w:r w:rsidRPr="00E53010">
        <w:rPr>
          <w:rStyle w:val="mclose"/>
          <w:rFonts w:ascii="Times New Roman" w:hAnsi="Times New Roman" w:cs="Times New Roman"/>
        </w:rPr>
        <w:t>)</w:t>
      </w:r>
      <w:r w:rsidRPr="00E53010">
        <w:rPr>
          <w:rFonts w:ascii="Times New Roman" w:hAnsi="Times New Roman" w:cs="Times New Roman"/>
        </w:rPr>
        <w:t xml:space="preserve"> </w:t>
      </w:r>
    </w:p>
    <w:p w14:paraId="09A29B1A" w14:textId="77777777" w:rsidR="00E53010" w:rsidRPr="00E53010" w:rsidRDefault="00E53010" w:rsidP="00E53010">
      <w:pPr>
        <w:pStyle w:val="NormalWeb"/>
        <w:spacing w:line="360" w:lineRule="auto"/>
      </w:pPr>
      <w:r w:rsidRPr="00E53010">
        <w:t xml:space="preserve">This rule requires </w:t>
      </w:r>
      <w:r w:rsidRPr="00E53010">
        <w:rPr>
          <w:rStyle w:val="Strong"/>
        </w:rPr>
        <w:t>both</w:t>
      </w:r>
      <w:r w:rsidRPr="00E53010">
        <w:t xml:space="preserve"> absence of Wumpus and absence of Pit.</w:t>
      </w:r>
    </w:p>
    <w:p w14:paraId="3E24EF31" w14:textId="77777777" w:rsidR="00E53010" w:rsidRPr="00E53010" w:rsidRDefault="00E53010" w:rsidP="00E53010">
      <w:pPr>
        <w:pStyle w:val="NormalWeb"/>
        <w:spacing w:line="360" w:lineRule="auto"/>
      </w:pPr>
      <w:r w:rsidRPr="00E53010">
        <w:t>The given percepts do not establish those negative facts for the relevant cells.</w:t>
      </w:r>
    </w:p>
    <w:p w14:paraId="29F8EDDD" w14:textId="77777777" w:rsidR="00E53010" w:rsidRPr="00E53010" w:rsidRDefault="00E53010" w:rsidP="00E53010">
      <w:pPr>
        <w:pStyle w:val="NormalWeb"/>
        <w:spacing w:line="360" w:lineRule="auto"/>
      </w:pPr>
      <w:r w:rsidRPr="00E53010">
        <w:t>Therefore, Rule 4 cannot be applied yet.</w:t>
      </w:r>
    </w:p>
    <w:p w14:paraId="4DCA0091" w14:textId="77777777" w:rsidR="00E53010" w:rsidRPr="00E53010" w:rsidRDefault="00E53010" w:rsidP="00E53010">
      <w:pPr>
        <w:pStyle w:val="Heading3"/>
        <w:spacing w:line="360" w:lineRule="auto"/>
        <w:rPr>
          <w:color w:val="auto"/>
        </w:rPr>
      </w:pPr>
      <w:r w:rsidRPr="00E53010">
        <w:rPr>
          <w:color w:val="auto"/>
        </w:rPr>
        <w:t>Derived conclusions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871"/>
        <w:gridCol w:w="2641"/>
      </w:tblGrid>
      <w:tr w:rsidR="00E53010" w:rsidRPr="00E53010" w14:paraId="6A563D46" w14:textId="77777777" w:rsidTr="00E530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486E0" w14:textId="77777777" w:rsidR="00E53010" w:rsidRPr="00E53010" w:rsidRDefault="00E53010" w:rsidP="00E530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53010">
              <w:rPr>
                <w:rFonts w:ascii="Times New Roman" w:hAnsi="Times New Roman" w:cs="Times New Roman"/>
                <w:b/>
                <w:bCs/>
              </w:rPr>
              <w:t>Percept</w:t>
            </w:r>
          </w:p>
        </w:tc>
        <w:tc>
          <w:tcPr>
            <w:tcW w:w="0" w:type="auto"/>
            <w:vAlign w:val="center"/>
            <w:hideMark/>
          </w:tcPr>
          <w:p w14:paraId="4C373529" w14:textId="77777777" w:rsidR="00E53010" w:rsidRPr="00E53010" w:rsidRDefault="00E53010" w:rsidP="00E530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53010">
              <w:rPr>
                <w:rFonts w:ascii="Times New Roman" w:hAnsi="Times New Roman" w:cs="Times New Roman"/>
                <w:b/>
                <w:bCs/>
              </w:rPr>
              <w:t>Inference</w:t>
            </w:r>
          </w:p>
        </w:tc>
        <w:tc>
          <w:tcPr>
            <w:tcW w:w="0" w:type="auto"/>
            <w:vAlign w:val="center"/>
            <w:hideMark/>
          </w:tcPr>
          <w:p w14:paraId="7CFF5469" w14:textId="77777777" w:rsidR="00E53010" w:rsidRPr="00E53010" w:rsidRDefault="00E53010" w:rsidP="00E530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53010">
              <w:rPr>
                <w:rFonts w:ascii="Times New Roman" w:hAnsi="Times New Roman" w:cs="Times New Roman"/>
                <w:b/>
                <w:bCs/>
              </w:rPr>
              <w:t>Conclusion</w:t>
            </w:r>
          </w:p>
        </w:tc>
      </w:tr>
      <w:tr w:rsidR="00E53010" w:rsidRPr="00E53010" w14:paraId="2B18C8A3" w14:textId="77777777" w:rsidTr="00E530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98D76" w14:textId="77777777" w:rsidR="00E53010" w:rsidRPr="00E53010" w:rsidRDefault="00E53010" w:rsidP="00E530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53010">
              <w:rPr>
                <w:rFonts w:ascii="Times New Roman" w:hAnsi="Times New Roman" w:cs="Times New Roman"/>
              </w:rPr>
              <w:t>Stench[1,2]</w:t>
            </w:r>
          </w:p>
        </w:tc>
        <w:tc>
          <w:tcPr>
            <w:tcW w:w="0" w:type="auto"/>
            <w:vAlign w:val="center"/>
            <w:hideMark/>
          </w:tcPr>
          <w:p w14:paraId="173491FB" w14:textId="77777777" w:rsidR="00E53010" w:rsidRPr="00E53010" w:rsidRDefault="00E53010" w:rsidP="00E530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53010">
              <w:rPr>
                <w:rFonts w:ascii="Times New Roman" w:hAnsi="Times New Roman" w:cs="Times New Roman"/>
              </w:rPr>
              <w:t>Rule 1</w:t>
            </w:r>
          </w:p>
        </w:tc>
        <w:tc>
          <w:tcPr>
            <w:tcW w:w="0" w:type="auto"/>
            <w:vAlign w:val="center"/>
            <w:hideMark/>
          </w:tcPr>
          <w:p w14:paraId="56D100CE" w14:textId="77777777" w:rsidR="00E53010" w:rsidRPr="00E53010" w:rsidRDefault="00E53010" w:rsidP="00E530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53010">
              <w:rPr>
                <w:rFonts w:ascii="Times New Roman" w:hAnsi="Times New Roman" w:cs="Times New Roman"/>
              </w:rPr>
              <w:t>Wumpus adjacent to [1,2]</w:t>
            </w:r>
          </w:p>
        </w:tc>
      </w:tr>
      <w:tr w:rsidR="00E53010" w:rsidRPr="00E53010" w14:paraId="69C9A045" w14:textId="77777777" w:rsidTr="00E530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5DAF8" w14:textId="77777777" w:rsidR="00E53010" w:rsidRPr="00E53010" w:rsidRDefault="00E53010" w:rsidP="00E530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53010">
              <w:rPr>
                <w:rFonts w:ascii="Times New Roman" w:hAnsi="Times New Roman" w:cs="Times New Roman"/>
              </w:rPr>
              <w:t>Breeze[1,1]</w:t>
            </w:r>
          </w:p>
        </w:tc>
        <w:tc>
          <w:tcPr>
            <w:tcW w:w="0" w:type="auto"/>
            <w:vAlign w:val="center"/>
            <w:hideMark/>
          </w:tcPr>
          <w:p w14:paraId="573E606B" w14:textId="77777777" w:rsidR="00E53010" w:rsidRPr="00E53010" w:rsidRDefault="00E53010" w:rsidP="00E530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53010">
              <w:rPr>
                <w:rFonts w:ascii="Times New Roman" w:hAnsi="Times New Roman" w:cs="Times New Roman"/>
              </w:rPr>
              <w:t>Rule 2</w:t>
            </w:r>
          </w:p>
        </w:tc>
        <w:tc>
          <w:tcPr>
            <w:tcW w:w="0" w:type="auto"/>
            <w:vAlign w:val="center"/>
            <w:hideMark/>
          </w:tcPr>
          <w:p w14:paraId="0F05BA52" w14:textId="77777777" w:rsidR="00E53010" w:rsidRPr="00E53010" w:rsidRDefault="00E53010" w:rsidP="00E530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53010">
              <w:rPr>
                <w:rFonts w:ascii="Times New Roman" w:hAnsi="Times New Roman" w:cs="Times New Roman"/>
              </w:rPr>
              <w:t>Pit adjacent to [1,1]</w:t>
            </w:r>
          </w:p>
        </w:tc>
      </w:tr>
      <w:tr w:rsidR="00E53010" w:rsidRPr="00E53010" w14:paraId="61A599F9" w14:textId="77777777" w:rsidTr="00E530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67804" w14:textId="77777777" w:rsidR="00E53010" w:rsidRPr="00E53010" w:rsidRDefault="00E53010" w:rsidP="00E530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53010">
              <w:rPr>
                <w:rFonts w:ascii="Times New Roman" w:hAnsi="Times New Roman" w:cs="Times New Roman"/>
              </w:rPr>
              <w:t>Glitter[2,2]</w:t>
            </w:r>
          </w:p>
        </w:tc>
        <w:tc>
          <w:tcPr>
            <w:tcW w:w="0" w:type="auto"/>
            <w:vAlign w:val="center"/>
            <w:hideMark/>
          </w:tcPr>
          <w:p w14:paraId="34072272" w14:textId="77777777" w:rsidR="00E53010" w:rsidRPr="00E53010" w:rsidRDefault="00E53010" w:rsidP="00E530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53010">
              <w:rPr>
                <w:rFonts w:ascii="Times New Roman" w:hAnsi="Times New Roman" w:cs="Times New Roman"/>
              </w:rPr>
              <w:t>Rule 3</w:t>
            </w:r>
          </w:p>
        </w:tc>
        <w:tc>
          <w:tcPr>
            <w:tcW w:w="0" w:type="auto"/>
            <w:vAlign w:val="center"/>
            <w:hideMark/>
          </w:tcPr>
          <w:p w14:paraId="10C145F6" w14:textId="77777777" w:rsidR="00E53010" w:rsidRPr="00E53010" w:rsidRDefault="00E53010" w:rsidP="00E530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53010">
              <w:rPr>
                <w:rFonts w:ascii="Times New Roman" w:hAnsi="Times New Roman" w:cs="Times New Roman"/>
              </w:rPr>
              <w:t>Gold at [2,2]</w:t>
            </w:r>
          </w:p>
        </w:tc>
      </w:tr>
      <w:tr w:rsidR="00E53010" w:rsidRPr="00E53010" w14:paraId="2BB3024C" w14:textId="77777777" w:rsidTr="00E530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0DAB9" w14:textId="77777777" w:rsidR="00E53010" w:rsidRPr="00E53010" w:rsidRDefault="00E53010" w:rsidP="00E530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53010">
              <w:rPr>
                <w:rFonts w:ascii="Times New Roman" w:hAnsi="Times New Roman" w:cs="Times New Roman"/>
              </w:rPr>
              <w:t>No negative facts</w:t>
            </w:r>
          </w:p>
        </w:tc>
        <w:tc>
          <w:tcPr>
            <w:tcW w:w="0" w:type="auto"/>
            <w:vAlign w:val="center"/>
            <w:hideMark/>
          </w:tcPr>
          <w:p w14:paraId="06A3A8F4" w14:textId="77777777" w:rsidR="00E53010" w:rsidRPr="00E53010" w:rsidRDefault="00E53010" w:rsidP="00E530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53010">
              <w:rPr>
                <w:rFonts w:ascii="Times New Roman" w:hAnsi="Times New Roman" w:cs="Times New Roman"/>
              </w:rPr>
              <w:t>Rule 4</w:t>
            </w:r>
          </w:p>
        </w:tc>
        <w:tc>
          <w:tcPr>
            <w:tcW w:w="0" w:type="auto"/>
            <w:vAlign w:val="center"/>
            <w:hideMark/>
          </w:tcPr>
          <w:p w14:paraId="4F953F87" w14:textId="77777777" w:rsidR="00E53010" w:rsidRPr="00E53010" w:rsidRDefault="00E53010" w:rsidP="00E530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53010">
              <w:rPr>
                <w:rFonts w:ascii="Times New Roman" w:hAnsi="Times New Roman" w:cs="Times New Roman"/>
              </w:rPr>
              <w:t>Safety cannot yet be established</w:t>
            </w:r>
          </w:p>
        </w:tc>
      </w:tr>
    </w:tbl>
    <w:p w14:paraId="0D6BF8CD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Fonts w:ascii="Times New Roman" w:hAnsi="Times New Roman" w:cs="Times New Roman"/>
        </w:rPr>
        <w:pict w14:anchorId="33EF0A46">
          <v:rect id="_x0000_i1089" style="width:0;height:1.5pt" o:hralign="center" o:hrstd="t" o:hr="t" fillcolor="#a0a0a0" stroked="f"/>
        </w:pict>
      </w:r>
    </w:p>
    <w:p w14:paraId="02348620" w14:textId="1D588388" w:rsidR="00E53010" w:rsidRPr="00E22803" w:rsidRDefault="00E53010" w:rsidP="00E53010">
      <w:pPr>
        <w:pStyle w:val="Heading1"/>
        <w:spacing w:line="360" w:lineRule="auto"/>
        <w:rPr>
          <w:b/>
          <w:bCs/>
          <w:color w:val="auto"/>
          <w:sz w:val="28"/>
          <w:szCs w:val="28"/>
        </w:rPr>
      </w:pPr>
      <w:r w:rsidRPr="00E22803">
        <w:rPr>
          <w:b/>
          <w:bCs/>
          <w:color w:val="auto"/>
          <w:sz w:val="28"/>
          <w:szCs w:val="28"/>
        </w:rPr>
        <w:t>(b) Forward Chaining — Possible Wumpus and Pit Locations</w:t>
      </w:r>
      <w:r w:rsidR="00E22803">
        <w:rPr>
          <w:b/>
          <w:bCs/>
          <w:color w:val="auto"/>
          <w:sz w:val="28"/>
          <w:szCs w:val="28"/>
        </w:rPr>
        <w:t>:</w:t>
      </w:r>
    </w:p>
    <w:p w14:paraId="340A2F33" w14:textId="77777777" w:rsidR="00E53010" w:rsidRPr="00E53010" w:rsidRDefault="00E53010" w:rsidP="00E53010">
      <w:pPr>
        <w:pStyle w:val="Heading2"/>
        <w:spacing w:line="360" w:lineRule="auto"/>
        <w:rPr>
          <w:color w:val="auto"/>
        </w:rPr>
      </w:pPr>
      <w:r w:rsidRPr="00E53010">
        <w:rPr>
          <w:color w:val="auto"/>
        </w:rPr>
        <w:t>Step 1: Stench at [1,2]</w:t>
      </w:r>
    </w:p>
    <w:p w14:paraId="05C18C81" w14:textId="77777777" w:rsidR="00E53010" w:rsidRPr="00E53010" w:rsidRDefault="00E53010" w:rsidP="00E53010">
      <w:pPr>
        <w:pStyle w:val="NormalWeb"/>
        <w:spacing w:line="360" w:lineRule="auto"/>
      </w:pPr>
      <w:r w:rsidRPr="00E53010">
        <w:t>We have:</w:t>
      </w:r>
    </w:p>
    <w:p w14:paraId="6D37D43A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Stench</w:t>
      </w:r>
      <w:r w:rsidRPr="00E53010">
        <w:rPr>
          <w:rStyle w:val="mopen"/>
          <w:rFonts w:ascii="Times New Roman" w:hAnsi="Times New Roman" w:cs="Times New Roman"/>
        </w:rPr>
        <w:t>(</w:t>
      </w:r>
      <w:r w:rsidRPr="00E53010">
        <w:rPr>
          <w:rStyle w:val="mord"/>
          <w:rFonts w:ascii="Times New Roman" w:hAnsi="Times New Roman" w:cs="Times New Roman"/>
        </w:rPr>
        <w:t>1</w:t>
      </w:r>
      <w:r w:rsidRPr="00E53010">
        <w:rPr>
          <w:rStyle w:val="mpunct"/>
          <w:rFonts w:ascii="Times New Roman" w:hAnsi="Times New Roman" w:cs="Times New Roman"/>
        </w:rPr>
        <w:t>,</w:t>
      </w:r>
      <w:r w:rsidRPr="00E53010">
        <w:rPr>
          <w:rStyle w:val="mord"/>
          <w:rFonts w:ascii="Times New Roman" w:hAnsi="Times New Roman" w:cs="Times New Roman"/>
        </w:rPr>
        <w:t>2</w:t>
      </w:r>
      <w:r w:rsidRPr="00E53010">
        <w:rPr>
          <w:rStyle w:val="mclose"/>
          <w:rFonts w:ascii="Times New Roman" w:hAnsi="Times New Roman" w:cs="Times New Roman"/>
        </w:rPr>
        <w:t>)</w:t>
      </w:r>
      <w:r w:rsidRPr="00E53010">
        <w:rPr>
          <w:rFonts w:ascii="Times New Roman" w:hAnsi="Times New Roman" w:cs="Times New Roman"/>
        </w:rPr>
        <w:t xml:space="preserve"> </w:t>
      </w:r>
    </w:p>
    <w:p w14:paraId="11D5AB16" w14:textId="77777777" w:rsidR="00E53010" w:rsidRPr="00E53010" w:rsidRDefault="00E53010" w:rsidP="00E53010">
      <w:pPr>
        <w:pStyle w:val="NormalWeb"/>
        <w:spacing w:line="360" w:lineRule="auto"/>
      </w:pPr>
      <w:r w:rsidRPr="00E53010">
        <w:t>Therefore:</w:t>
      </w:r>
    </w:p>
    <w:p w14:paraId="4D1121C4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lastRenderedPageBreak/>
        <w:t>WumpusAdjacent</w:t>
      </w:r>
      <w:r w:rsidRPr="00E53010">
        <w:rPr>
          <w:rStyle w:val="mopen"/>
          <w:rFonts w:ascii="Times New Roman" w:hAnsi="Times New Roman" w:cs="Times New Roman"/>
        </w:rPr>
        <w:t>(</w:t>
      </w:r>
      <w:r w:rsidRPr="00E53010">
        <w:rPr>
          <w:rStyle w:val="mord"/>
          <w:rFonts w:ascii="Times New Roman" w:hAnsi="Times New Roman" w:cs="Times New Roman"/>
        </w:rPr>
        <w:t>1</w:t>
      </w:r>
      <w:r w:rsidRPr="00E53010">
        <w:rPr>
          <w:rStyle w:val="mpunct"/>
          <w:rFonts w:ascii="Times New Roman" w:hAnsi="Times New Roman" w:cs="Times New Roman"/>
        </w:rPr>
        <w:t>,</w:t>
      </w:r>
      <w:r w:rsidRPr="00E53010">
        <w:rPr>
          <w:rStyle w:val="mord"/>
          <w:rFonts w:ascii="Times New Roman" w:hAnsi="Times New Roman" w:cs="Times New Roman"/>
        </w:rPr>
        <w:t>2</w:t>
      </w:r>
      <w:r w:rsidRPr="00E53010">
        <w:rPr>
          <w:rStyle w:val="mclose"/>
          <w:rFonts w:ascii="Times New Roman" w:hAnsi="Times New Roman" w:cs="Times New Roman"/>
        </w:rPr>
        <w:t>)</w:t>
      </w:r>
      <w:r w:rsidRPr="00E53010">
        <w:rPr>
          <w:rFonts w:ascii="Times New Roman" w:hAnsi="Times New Roman" w:cs="Times New Roman"/>
        </w:rPr>
        <w:t xml:space="preserve"> </w:t>
      </w:r>
    </w:p>
    <w:p w14:paraId="25492D94" w14:textId="77777777" w:rsidR="00E53010" w:rsidRPr="00E53010" w:rsidRDefault="00E53010" w:rsidP="00E53010">
      <w:pPr>
        <w:pStyle w:val="NormalWeb"/>
        <w:spacing w:line="360" w:lineRule="auto"/>
      </w:pPr>
      <w:r w:rsidRPr="00E53010">
        <w:t xml:space="preserve">So the Wumpus is possible in cells adjacent to </w:t>
      </w:r>
      <w:r w:rsidRPr="00E53010">
        <w:rPr>
          <w:rStyle w:val="Strong"/>
        </w:rPr>
        <w:t>[1,2]</w:t>
      </w:r>
      <w:r w:rsidRPr="00E53010">
        <w:t>.</w:t>
      </w:r>
    </w:p>
    <w:p w14:paraId="03664449" w14:textId="77777777" w:rsidR="00E53010" w:rsidRPr="00E53010" w:rsidRDefault="00E53010" w:rsidP="00E53010">
      <w:pPr>
        <w:pStyle w:val="NormalWeb"/>
        <w:spacing w:line="360" w:lineRule="auto"/>
      </w:pPr>
      <w:r w:rsidRPr="00E53010">
        <w:t>In the standard grid interpretation, adjacent cells include:</w:t>
      </w:r>
    </w:p>
    <w:p w14:paraId="05565CDF" w14:textId="77777777" w:rsidR="00E53010" w:rsidRPr="00E53010" w:rsidRDefault="00E53010" w:rsidP="00E53010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E53010">
        <w:rPr>
          <w:rFonts w:ascii="Times New Roman" w:hAnsi="Times New Roman" w:cs="Times New Roman"/>
        </w:rPr>
        <w:t xml:space="preserve">[1,1] </w:t>
      </w:r>
    </w:p>
    <w:p w14:paraId="5D357AE7" w14:textId="77777777" w:rsidR="00E53010" w:rsidRPr="00E53010" w:rsidRDefault="00E53010" w:rsidP="00E53010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E53010">
        <w:rPr>
          <w:rFonts w:ascii="Times New Roman" w:hAnsi="Times New Roman" w:cs="Times New Roman"/>
        </w:rPr>
        <w:t xml:space="preserve">[1,3] </w:t>
      </w:r>
    </w:p>
    <w:p w14:paraId="67B8C9FB" w14:textId="77777777" w:rsidR="00E53010" w:rsidRPr="00E53010" w:rsidRDefault="00E53010" w:rsidP="00E53010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E53010">
        <w:rPr>
          <w:rFonts w:ascii="Times New Roman" w:hAnsi="Times New Roman" w:cs="Times New Roman"/>
        </w:rPr>
        <w:t xml:space="preserve">[2,2] </w:t>
      </w:r>
    </w:p>
    <w:p w14:paraId="372988C3" w14:textId="77777777" w:rsidR="00E53010" w:rsidRPr="00E53010" w:rsidRDefault="00E53010" w:rsidP="00E53010">
      <w:pPr>
        <w:pStyle w:val="NormalWeb"/>
        <w:spacing w:line="360" w:lineRule="auto"/>
      </w:pPr>
      <w:r w:rsidRPr="00E53010">
        <w:t>Thus:</w:t>
      </w:r>
    </w:p>
    <w:p w14:paraId="4F706DDE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Wumpus</w:t>
      </w:r>
      <w:r w:rsidRPr="00E53010">
        <w:rPr>
          <w:rStyle w:val="mspace"/>
          <w:rFonts w:ascii="Times New Roman" w:hAnsi="Times New Roman" w:cs="Times New Roman"/>
        </w:rPr>
        <w:t> </w:t>
      </w:r>
      <w:r w:rsidRPr="00E53010">
        <w:rPr>
          <w:rStyle w:val="mord"/>
          <w:rFonts w:ascii="Times New Roman" w:hAnsi="Times New Roman" w:cs="Times New Roman"/>
        </w:rPr>
        <w:t>possible</w:t>
      </w:r>
      <w:r w:rsidRPr="00E53010">
        <w:rPr>
          <w:rStyle w:val="mspace"/>
          <w:rFonts w:ascii="Times New Roman" w:hAnsi="Times New Roman" w:cs="Times New Roman"/>
        </w:rPr>
        <w:t> </w:t>
      </w:r>
      <w:r w:rsidRPr="00E53010">
        <w:rPr>
          <w:rStyle w:val="mord"/>
          <w:rFonts w:ascii="Times New Roman" w:hAnsi="Times New Roman" w:cs="Times New Roman"/>
        </w:rPr>
        <w:t>at</w:t>
      </w:r>
      <w:r w:rsidRPr="00E53010">
        <w:rPr>
          <w:rStyle w:val="mspace"/>
          <w:rFonts w:ascii="Times New Roman" w:hAnsi="Times New Roman" w:cs="Times New Roman"/>
        </w:rPr>
        <w:t> </w:t>
      </w:r>
      <w:r w:rsidRPr="00E53010">
        <w:rPr>
          <w:rStyle w:val="mopen"/>
          <w:rFonts w:ascii="Times New Roman" w:hAnsi="Times New Roman" w:cs="Times New Roman"/>
        </w:rPr>
        <w:t>[</w:t>
      </w:r>
      <w:r w:rsidRPr="00E53010">
        <w:rPr>
          <w:rStyle w:val="mord"/>
          <w:rFonts w:ascii="Times New Roman" w:hAnsi="Times New Roman" w:cs="Times New Roman"/>
        </w:rPr>
        <w:t>1</w:t>
      </w:r>
      <w:r w:rsidRPr="00E53010">
        <w:rPr>
          <w:rStyle w:val="mpunct"/>
          <w:rFonts w:ascii="Times New Roman" w:hAnsi="Times New Roman" w:cs="Times New Roman"/>
        </w:rPr>
        <w:t>,</w:t>
      </w:r>
      <w:r w:rsidRPr="00E53010">
        <w:rPr>
          <w:rStyle w:val="mord"/>
          <w:rFonts w:ascii="Times New Roman" w:hAnsi="Times New Roman" w:cs="Times New Roman"/>
        </w:rPr>
        <w:t>1</w:t>
      </w:r>
      <w:r w:rsidRPr="00E53010">
        <w:rPr>
          <w:rStyle w:val="mclose"/>
          <w:rFonts w:ascii="Times New Roman" w:hAnsi="Times New Roman" w:cs="Times New Roman"/>
        </w:rPr>
        <w:t>]</w:t>
      </w:r>
      <w:r w:rsidRPr="00E53010">
        <w:rPr>
          <w:rStyle w:val="mpunct"/>
          <w:rFonts w:ascii="Times New Roman" w:hAnsi="Times New Roman" w:cs="Times New Roman"/>
        </w:rPr>
        <w:t>,</w:t>
      </w:r>
      <w:r w:rsidRPr="00E53010">
        <w:rPr>
          <w:rStyle w:val="mopen"/>
          <w:rFonts w:ascii="Times New Roman" w:hAnsi="Times New Roman" w:cs="Times New Roman"/>
        </w:rPr>
        <w:t>[</w:t>
      </w:r>
      <w:r w:rsidRPr="00E53010">
        <w:rPr>
          <w:rStyle w:val="mord"/>
          <w:rFonts w:ascii="Times New Roman" w:hAnsi="Times New Roman" w:cs="Times New Roman"/>
        </w:rPr>
        <w:t>1</w:t>
      </w:r>
      <w:r w:rsidRPr="00E53010">
        <w:rPr>
          <w:rStyle w:val="mpunct"/>
          <w:rFonts w:ascii="Times New Roman" w:hAnsi="Times New Roman" w:cs="Times New Roman"/>
        </w:rPr>
        <w:t>,</w:t>
      </w:r>
      <w:r w:rsidRPr="00E53010">
        <w:rPr>
          <w:rStyle w:val="mord"/>
          <w:rFonts w:ascii="Times New Roman" w:hAnsi="Times New Roman" w:cs="Times New Roman"/>
        </w:rPr>
        <w:t>3</w:t>
      </w:r>
      <w:r w:rsidRPr="00E53010">
        <w:rPr>
          <w:rStyle w:val="mclose"/>
          <w:rFonts w:ascii="Times New Roman" w:hAnsi="Times New Roman" w:cs="Times New Roman"/>
        </w:rPr>
        <w:t>]</w:t>
      </w:r>
      <w:r w:rsidRPr="00E53010">
        <w:rPr>
          <w:rStyle w:val="mpunct"/>
          <w:rFonts w:ascii="Times New Roman" w:hAnsi="Times New Roman" w:cs="Times New Roman"/>
        </w:rPr>
        <w:t>,</w:t>
      </w:r>
      <w:r w:rsidRPr="00E53010">
        <w:rPr>
          <w:rStyle w:val="mopen"/>
          <w:rFonts w:ascii="Times New Roman" w:hAnsi="Times New Roman" w:cs="Times New Roman"/>
        </w:rPr>
        <w:t>[</w:t>
      </w:r>
      <w:r w:rsidRPr="00E53010">
        <w:rPr>
          <w:rStyle w:val="mord"/>
          <w:rFonts w:ascii="Times New Roman" w:hAnsi="Times New Roman" w:cs="Times New Roman"/>
        </w:rPr>
        <w:t>2</w:t>
      </w:r>
      <w:r w:rsidRPr="00E53010">
        <w:rPr>
          <w:rStyle w:val="mpunct"/>
          <w:rFonts w:ascii="Times New Roman" w:hAnsi="Times New Roman" w:cs="Times New Roman"/>
        </w:rPr>
        <w:t>,</w:t>
      </w:r>
      <w:r w:rsidRPr="00E53010">
        <w:rPr>
          <w:rStyle w:val="mord"/>
          <w:rFonts w:ascii="Times New Roman" w:hAnsi="Times New Roman" w:cs="Times New Roman"/>
        </w:rPr>
        <w:t>2</w:t>
      </w:r>
      <w:r w:rsidRPr="00E53010">
        <w:rPr>
          <w:rStyle w:val="mclose"/>
          <w:rFonts w:ascii="Times New Roman" w:hAnsi="Times New Roman" w:cs="Times New Roman"/>
        </w:rPr>
        <w:t>]</w:t>
      </w:r>
      <w:r w:rsidRPr="00E53010">
        <w:rPr>
          <w:rStyle w:val="vlist-s"/>
          <w:rFonts w:ascii="Times New Roman" w:hAnsi="Times New Roman" w:cs="Times New Roman"/>
        </w:rPr>
        <w:t>​</w:t>
      </w:r>
      <w:r w:rsidRPr="00E53010">
        <w:rPr>
          <w:rFonts w:ascii="Times New Roman" w:hAnsi="Times New Roman" w:cs="Times New Roman"/>
        </w:rPr>
        <w:t xml:space="preserve"> </w:t>
      </w:r>
    </w:p>
    <w:p w14:paraId="2733AD00" w14:textId="77777777" w:rsidR="00E53010" w:rsidRPr="00E53010" w:rsidRDefault="00E53010" w:rsidP="00E53010">
      <w:pPr>
        <w:pStyle w:val="NormalWeb"/>
        <w:spacing w:line="360" w:lineRule="auto"/>
      </w:pPr>
      <w:r w:rsidRPr="00E53010">
        <w:t>subject to the actual board boundaries and any additional knowledge.</w:t>
      </w:r>
    </w:p>
    <w:p w14:paraId="04809A31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Fonts w:ascii="Times New Roman" w:hAnsi="Times New Roman" w:cs="Times New Roman"/>
        </w:rPr>
        <w:pict w14:anchorId="7469F5AB">
          <v:rect id="_x0000_i1090" style="width:0;height:1.5pt" o:hralign="center" o:hrstd="t" o:hr="t" fillcolor="#a0a0a0" stroked="f"/>
        </w:pict>
      </w:r>
    </w:p>
    <w:p w14:paraId="54A7FE53" w14:textId="77777777" w:rsidR="00E53010" w:rsidRPr="00E53010" w:rsidRDefault="00E53010" w:rsidP="00E53010">
      <w:pPr>
        <w:pStyle w:val="Heading2"/>
        <w:spacing w:line="360" w:lineRule="auto"/>
        <w:rPr>
          <w:color w:val="auto"/>
        </w:rPr>
      </w:pPr>
      <w:r w:rsidRPr="00E53010">
        <w:rPr>
          <w:color w:val="auto"/>
        </w:rPr>
        <w:t>Step 2: Breeze at [1,1]</w:t>
      </w:r>
    </w:p>
    <w:p w14:paraId="4BD49CA7" w14:textId="77777777" w:rsidR="00E53010" w:rsidRPr="00E53010" w:rsidRDefault="00E53010" w:rsidP="00E53010">
      <w:pPr>
        <w:pStyle w:val="NormalWeb"/>
        <w:spacing w:line="360" w:lineRule="auto"/>
      </w:pPr>
      <w:r w:rsidRPr="00E53010">
        <w:t>We have:</w:t>
      </w:r>
    </w:p>
    <w:p w14:paraId="368A9F17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Breeze</w:t>
      </w:r>
      <w:r w:rsidRPr="00E53010">
        <w:rPr>
          <w:rStyle w:val="mopen"/>
          <w:rFonts w:ascii="Times New Roman" w:hAnsi="Times New Roman" w:cs="Times New Roman"/>
        </w:rPr>
        <w:t>(</w:t>
      </w:r>
      <w:r w:rsidRPr="00E53010">
        <w:rPr>
          <w:rStyle w:val="mord"/>
          <w:rFonts w:ascii="Times New Roman" w:hAnsi="Times New Roman" w:cs="Times New Roman"/>
        </w:rPr>
        <w:t>1</w:t>
      </w:r>
      <w:r w:rsidRPr="00E53010">
        <w:rPr>
          <w:rStyle w:val="mpunct"/>
          <w:rFonts w:ascii="Times New Roman" w:hAnsi="Times New Roman" w:cs="Times New Roman"/>
        </w:rPr>
        <w:t>,</w:t>
      </w:r>
      <w:r w:rsidRPr="00E53010">
        <w:rPr>
          <w:rStyle w:val="mord"/>
          <w:rFonts w:ascii="Times New Roman" w:hAnsi="Times New Roman" w:cs="Times New Roman"/>
        </w:rPr>
        <w:t>1</w:t>
      </w:r>
      <w:r w:rsidRPr="00E53010">
        <w:rPr>
          <w:rStyle w:val="mclose"/>
          <w:rFonts w:ascii="Times New Roman" w:hAnsi="Times New Roman" w:cs="Times New Roman"/>
        </w:rPr>
        <w:t>)</w:t>
      </w:r>
      <w:r w:rsidRPr="00E53010">
        <w:rPr>
          <w:rFonts w:ascii="Times New Roman" w:hAnsi="Times New Roman" w:cs="Times New Roman"/>
        </w:rPr>
        <w:t xml:space="preserve"> </w:t>
      </w:r>
    </w:p>
    <w:p w14:paraId="7F0608D2" w14:textId="77777777" w:rsidR="00E53010" w:rsidRPr="00E53010" w:rsidRDefault="00E53010" w:rsidP="00E53010">
      <w:pPr>
        <w:pStyle w:val="NormalWeb"/>
        <w:spacing w:line="360" w:lineRule="auto"/>
      </w:pPr>
      <w:r w:rsidRPr="00E53010">
        <w:t>Therefore:</w:t>
      </w:r>
    </w:p>
    <w:p w14:paraId="258D6DD5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PitAdjacent</w:t>
      </w:r>
      <w:r w:rsidRPr="00E53010">
        <w:rPr>
          <w:rStyle w:val="mopen"/>
          <w:rFonts w:ascii="Times New Roman" w:hAnsi="Times New Roman" w:cs="Times New Roman"/>
        </w:rPr>
        <w:t>(</w:t>
      </w:r>
      <w:r w:rsidRPr="00E53010">
        <w:rPr>
          <w:rStyle w:val="mord"/>
          <w:rFonts w:ascii="Times New Roman" w:hAnsi="Times New Roman" w:cs="Times New Roman"/>
        </w:rPr>
        <w:t>1</w:t>
      </w:r>
      <w:r w:rsidRPr="00E53010">
        <w:rPr>
          <w:rStyle w:val="mpunct"/>
          <w:rFonts w:ascii="Times New Roman" w:hAnsi="Times New Roman" w:cs="Times New Roman"/>
        </w:rPr>
        <w:t>,</w:t>
      </w:r>
      <w:r w:rsidRPr="00E53010">
        <w:rPr>
          <w:rStyle w:val="mord"/>
          <w:rFonts w:ascii="Times New Roman" w:hAnsi="Times New Roman" w:cs="Times New Roman"/>
        </w:rPr>
        <w:t>1</w:t>
      </w:r>
      <w:r w:rsidRPr="00E53010">
        <w:rPr>
          <w:rStyle w:val="mclose"/>
          <w:rFonts w:ascii="Times New Roman" w:hAnsi="Times New Roman" w:cs="Times New Roman"/>
        </w:rPr>
        <w:t>)</w:t>
      </w:r>
      <w:r w:rsidRPr="00E53010">
        <w:rPr>
          <w:rFonts w:ascii="Times New Roman" w:hAnsi="Times New Roman" w:cs="Times New Roman"/>
        </w:rPr>
        <w:t xml:space="preserve"> </w:t>
      </w:r>
    </w:p>
    <w:p w14:paraId="3DBB3C80" w14:textId="77777777" w:rsidR="00E53010" w:rsidRPr="00E53010" w:rsidRDefault="00E53010" w:rsidP="00E53010">
      <w:pPr>
        <w:pStyle w:val="NormalWeb"/>
        <w:spacing w:line="360" w:lineRule="auto"/>
      </w:pPr>
      <w:r w:rsidRPr="00E53010">
        <w:t>The cells adjacent to [1,1] are:</w:t>
      </w:r>
    </w:p>
    <w:p w14:paraId="530CD636" w14:textId="77777777" w:rsidR="00E53010" w:rsidRPr="00E53010" w:rsidRDefault="00E53010" w:rsidP="00E53010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E53010">
        <w:rPr>
          <w:rFonts w:ascii="Times New Roman" w:hAnsi="Times New Roman" w:cs="Times New Roman"/>
        </w:rPr>
        <w:t xml:space="preserve">[1,2] </w:t>
      </w:r>
    </w:p>
    <w:p w14:paraId="2E82BC0C" w14:textId="77777777" w:rsidR="00E53010" w:rsidRPr="00E53010" w:rsidRDefault="00E53010" w:rsidP="00E53010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E53010">
        <w:rPr>
          <w:rFonts w:ascii="Times New Roman" w:hAnsi="Times New Roman" w:cs="Times New Roman"/>
        </w:rPr>
        <w:t xml:space="preserve">[2,1] </w:t>
      </w:r>
    </w:p>
    <w:p w14:paraId="6874D772" w14:textId="77777777" w:rsidR="00E53010" w:rsidRPr="00E53010" w:rsidRDefault="00E53010" w:rsidP="00E53010">
      <w:pPr>
        <w:pStyle w:val="NormalWeb"/>
        <w:spacing w:line="360" w:lineRule="auto"/>
      </w:pPr>
      <w:r w:rsidRPr="00E53010">
        <w:t>Therefore:</w:t>
      </w:r>
    </w:p>
    <w:p w14:paraId="657A2E5E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Pit</w:t>
      </w:r>
      <w:r w:rsidRPr="00E53010">
        <w:rPr>
          <w:rStyle w:val="mspace"/>
          <w:rFonts w:ascii="Times New Roman" w:hAnsi="Times New Roman" w:cs="Times New Roman"/>
        </w:rPr>
        <w:t> </w:t>
      </w:r>
      <w:r w:rsidRPr="00E53010">
        <w:rPr>
          <w:rStyle w:val="mord"/>
          <w:rFonts w:ascii="Times New Roman" w:hAnsi="Times New Roman" w:cs="Times New Roman"/>
        </w:rPr>
        <w:t>possible</w:t>
      </w:r>
      <w:r w:rsidRPr="00E53010">
        <w:rPr>
          <w:rStyle w:val="mspace"/>
          <w:rFonts w:ascii="Times New Roman" w:hAnsi="Times New Roman" w:cs="Times New Roman"/>
        </w:rPr>
        <w:t> </w:t>
      </w:r>
      <w:r w:rsidRPr="00E53010">
        <w:rPr>
          <w:rStyle w:val="mord"/>
          <w:rFonts w:ascii="Times New Roman" w:hAnsi="Times New Roman" w:cs="Times New Roman"/>
        </w:rPr>
        <w:t>at</w:t>
      </w:r>
      <w:r w:rsidRPr="00E53010">
        <w:rPr>
          <w:rStyle w:val="mspace"/>
          <w:rFonts w:ascii="Times New Roman" w:hAnsi="Times New Roman" w:cs="Times New Roman"/>
        </w:rPr>
        <w:t> </w:t>
      </w:r>
      <w:r w:rsidRPr="00E53010">
        <w:rPr>
          <w:rStyle w:val="mopen"/>
          <w:rFonts w:ascii="Times New Roman" w:hAnsi="Times New Roman" w:cs="Times New Roman"/>
        </w:rPr>
        <w:t>[</w:t>
      </w:r>
      <w:r w:rsidRPr="00E53010">
        <w:rPr>
          <w:rStyle w:val="mord"/>
          <w:rFonts w:ascii="Times New Roman" w:hAnsi="Times New Roman" w:cs="Times New Roman"/>
        </w:rPr>
        <w:t>1</w:t>
      </w:r>
      <w:r w:rsidRPr="00E53010">
        <w:rPr>
          <w:rStyle w:val="mpunct"/>
          <w:rFonts w:ascii="Times New Roman" w:hAnsi="Times New Roman" w:cs="Times New Roman"/>
        </w:rPr>
        <w:t>,</w:t>
      </w:r>
      <w:r w:rsidRPr="00E53010">
        <w:rPr>
          <w:rStyle w:val="mord"/>
          <w:rFonts w:ascii="Times New Roman" w:hAnsi="Times New Roman" w:cs="Times New Roman"/>
        </w:rPr>
        <w:t>2</w:t>
      </w:r>
      <w:r w:rsidRPr="00E53010">
        <w:rPr>
          <w:rStyle w:val="mclose"/>
          <w:rFonts w:ascii="Times New Roman" w:hAnsi="Times New Roman" w:cs="Times New Roman"/>
        </w:rPr>
        <w:t>]</w:t>
      </w:r>
      <w:r w:rsidRPr="00E53010">
        <w:rPr>
          <w:rStyle w:val="mpunct"/>
          <w:rFonts w:ascii="Times New Roman" w:hAnsi="Times New Roman" w:cs="Times New Roman"/>
        </w:rPr>
        <w:t>,</w:t>
      </w:r>
      <w:r w:rsidRPr="00E53010">
        <w:rPr>
          <w:rStyle w:val="mopen"/>
          <w:rFonts w:ascii="Times New Roman" w:hAnsi="Times New Roman" w:cs="Times New Roman"/>
        </w:rPr>
        <w:t>[</w:t>
      </w:r>
      <w:r w:rsidRPr="00E53010">
        <w:rPr>
          <w:rStyle w:val="mord"/>
          <w:rFonts w:ascii="Times New Roman" w:hAnsi="Times New Roman" w:cs="Times New Roman"/>
        </w:rPr>
        <w:t>2</w:t>
      </w:r>
      <w:r w:rsidRPr="00E53010">
        <w:rPr>
          <w:rStyle w:val="mpunct"/>
          <w:rFonts w:ascii="Times New Roman" w:hAnsi="Times New Roman" w:cs="Times New Roman"/>
        </w:rPr>
        <w:t>,</w:t>
      </w:r>
      <w:r w:rsidRPr="00E53010">
        <w:rPr>
          <w:rStyle w:val="mord"/>
          <w:rFonts w:ascii="Times New Roman" w:hAnsi="Times New Roman" w:cs="Times New Roman"/>
        </w:rPr>
        <w:t>1</w:t>
      </w:r>
      <w:r w:rsidRPr="00E53010">
        <w:rPr>
          <w:rStyle w:val="mclose"/>
          <w:rFonts w:ascii="Times New Roman" w:hAnsi="Times New Roman" w:cs="Times New Roman"/>
        </w:rPr>
        <w:t>]</w:t>
      </w:r>
      <w:r w:rsidRPr="00E53010">
        <w:rPr>
          <w:rStyle w:val="vlist-s"/>
          <w:rFonts w:ascii="Times New Roman" w:hAnsi="Times New Roman" w:cs="Times New Roman"/>
        </w:rPr>
        <w:t>​</w:t>
      </w:r>
      <w:r w:rsidRPr="00E53010">
        <w:rPr>
          <w:rFonts w:ascii="Times New Roman" w:hAnsi="Times New Roman" w:cs="Times New Roman"/>
        </w:rPr>
        <w:t xml:space="preserve"> </w:t>
      </w:r>
    </w:p>
    <w:p w14:paraId="1B51B2F4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Fonts w:ascii="Times New Roman" w:hAnsi="Times New Roman" w:cs="Times New Roman"/>
        </w:rPr>
        <w:pict w14:anchorId="2002A3F3">
          <v:rect id="_x0000_i1091" style="width:0;height:1.5pt" o:hralign="center" o:hrstd="t" o:hr="t" fillcolor="#a0a0a0" stroked="f"/>
        </w:pict>
      </w:r>
    </w:p>
    <w:p w14:paraId="284AF636" w14:textId="77777777" w:rsidR="00E53010" w:rsidRPr="00E53010" w:rsidRDefault="00E53010" w:rsidP="00E53010">
      <w:pPr>
        <w:pStyle w:val="Heading2"/>
        <w:spacing w:line="360" w:lineRule="auto"/>
        <w:rPr>
          <w:color w:val="auto"/>
        </w:rPr>
      </w:pPr>
      <w:r w:rsidRPr="00E53010">
        <w:rPr>
          <w:color w:val="auto"/>
        </w:rPr>
        <w:t>Step 3: Glitter at [2,2]</w:t>
      </w:r>
    </w:p>
    <w:p w14:paraId="5ED4389A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Glitter</w:t>
      </w:r>
      <w:r w:rsidRPr="00E53010">
        <w:rPr>
          <w:rStyle w:val="mopen"/>
          <w:rFonts w:ascii="Times New Roman" w:hAnsi="Times New Roman" w:cs="Times New Roman"/>
        </w:rPr>
        <w:t>(</w:t>
      </w:r>
      <w:r w:rsidRPr="00E53010">
        <w:rPr>
          <w:rStyle w:val="mord"/>
          <w:rFonts w:ascii="Times New Roman" w:hAnsi="Times New Roman" w:cs="Times New Roman"/>
        </w:rPr>
        <w:t>2</w:t>
      </w:r>
      <w:r w:rsidRPr="00E53010">
        <w:rPr>
          <w:rStyle w:val="mpunct"/>
          <w:rFonts w:ascii="Times New Roman" w:hAnsi="Times New Roman" w:cs="Times New Roman"/>
        </w:rPr>
        <w:t>,</w:t>
      </w:r>
      <w:r w:rsidRPr="00E53010">
        <w:rPr>
          <w:rStyle w:val="mord"/>
          <w:rFonts w:ascii="Times New Roman" w:hAnsi="Times New Roman" w:cs="Times New Roman"/>
        </w:rPr>
        <w:t>2</w:t>
      </w:r>
      <w:r w:rsidRPr="00E53010">
        <w:rPr>
          <w:rStyle w:val="mclose"/>
          <w:rFonts w:ascii="Times New Roman" w:hAnsi="Times New Roman" w:cs="Times New Roman"/>
        </w:rPr>
        <w:t>)</w:t>
      </w:r>
      <w:r w:rsidRPr="00E53010">
        <w:rPr>
          <w:rStyle w:val="mrel"/>
          <w:rFonts w:ascii="Times New Roman" w:hAnsi="Times New Roman" w:cs="Times New Roman"/>
        </w:rPr>
        <w:t>→</w:t>
      </w:r>
      <w:r w:rsidRPr="00E53010">
        <w:rPr>
          <w:rStyle w:val="mord"/>
          <w:rFonts w:ascii="Times New Roman" w:hAnsi="Times New Roman" w:cs="Times New Roman"/>
        </w:rPr>
        <w:t>Gold</w:t>
      </w:r>
      <w:r w:rsidRPr="00E53010">
        <w:rPr>
          <w:rStyle w:val="mopen"/>
          <w:rFonts w:ascii="Times New Roman" w:hAnsi="Times New Roman" w:cs="Times New Roman"/>
        </w:rPr>
        <w:t>(</w:t>
      </w:r>
      <w:r w:rsidRPr="00E53010">
        <w:rPr>
          <w:rStyle w:val="mord"/>
          <w:rFonts w:ascii="Times New Roman" w:hAnsi="Times New Roman" w:cs="Times New Roman"/>
        </w:rPr>
        <w:t>2</w:t>
      </w:r>
      <w:r w:rsidRPr="00E53010">
        <w:rPr>
          <w:rStyle w:val="mpunct"/>
          <w:rFonts w:ascii="Times New Roman" w:hAnsi="Times New Roman" w:cs="Times New Roman"/>
        </w:rPr>
        <w:t>,</w:t>
      </w:r>
      <w:r w:rsidRPr="00E53010">
        <w:rPr>
          <w:rStyle w:val="mord"/>
          <w:rFonts w:ascii="Times New Roman" w:hAnsi="Times New Roman" w:cs="Times New Roman"/>
        </w:rPr>
        <w:t>2</w:t>
      </w:r>
      <w:r w:rsidRPr="00E53010">
        <w:rPr>
          <w:rStyle w:val="mclose"/>
          <w:rFonts w:ascii="Times New Roman" w:hAnsi="Times New Roman" w:cs="Times New Roman"/>
        </w:rPr>
        <w:t>)</w:t>
      </w:r>
      <w:r w:rsidRPr="00E53010">
        <w:rPr>
          <w:rFonts w:ascii="Times New Roman" w:hAnsi="Times New Roman" w:cs="Times New Roman"/>
        </w:rPr>
        <w:t xml:space="preserve"> </w:t>
      </w:r>
    </w:p>
    <w:p w14:paraId="0E8C54A0" w14:textId="77777777" w:rsidR="00E53010" w:rsidRPr="00E53010" w:rsidRDefault="00E53010" w:rsidP="00E53010">
      <w:pPr>
        <w:pStyle w:val="NormalWeb"/>
        <w:spacing w:line="360" w:lineRule="auto"/>
      </w:pPr>
      <w:r w:rsidRPr="00E53010">
        <w:t>Therefore:</w:t>
      </w:r>
    </w:p>
    <w:p w14:paraId="38972816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Gold</w:t>
      </w:r>
      <w:r w:rsidRPr="00E53010">
        <w:rPr>
          <w:rStyle w:val="mspace"/>
          <w:rFonts w:ascii="Times New Roman" w:hAnsi="Times New Roman" w:cs="Times New Roman"/>
        </w:rPr>
        <w:t> </w:t>
      </w:r>
      <w:r w:rsidRPr="00E53010">
        <w:rPr>
          <w:rStyle w:val="mord"/>
          <w:rFonts w:ascii="Times New Roman" w:hAnsi="Times New Roman" w:cs="Times New Roman"/>
        </w:rPr>
        <w:t>is</w:t>
      </w:r>
      <w:r w:rsidRPr="00E53010">
        <w:rPr>
          <w:rStyle w:val="mspace"/>
          <w:rFonts w:ascii="Times New Roman" w:hAnsi="Times New Roman" w:cs="Times New Roman"/>
        </w:rPr>
        <w:t> </w:t>
      </w:r>
      <w:r w:rsidRPr="00E53010">
        <w:rPr>
          <w:rStyle w:val="mord"/>
          <w:rFonts w:ascii="Times New Roman" w:hAnsi="Times New Roman" w:cs="Times New Roman"/>
        </w:rPr>
        <w:t>at</w:t>
      </w:r>
      <w:r w:rsidRPr="00E53010">
        <w:rPr>
          <w:rStyle w:val="mspace"/>
          <w:rFonts w:ascii="Times New Roman" w:hAnsi="Times New Roman" w:cs="Times New Roman"/>
        </w:rPr>
        <w:t> </w:t>
      </w:r>
      <w:r w:rsidRPr="00E53010">
        <w:rPr>
          <w:rStyle w:val="mopen"/>
          <w:rFonts w:ascii="Times New Roman" w:hAnsi="Times New Roman" w:cs="Times New Roman"/>
        </w:rPr>
        <w:t>[</w:t>
      </w:r>
      <w:r w:rsidRPr="00E53010">
        <w:rPr>
          <w:rStyle w:val="mord"/>
          <w:rFonts w:ascii="Times New Roman" w:hAnsi="Times New Roman" w:cs="Times New Roman"/>
        </w:rPr>
        <w:t>2</w:t>
      </w:r>
      <w:r w:rsidRPr="00E53010">
        <w:rPr>
          <w:rStyle w:val="mpunct"/>
          <w:rFonts w:ascii="Times New Roman" w:hAnsi="Times New Roman" w:cs="Times New Roman"/>
        </w:rPr>
        <w:t>,</w:t>
      </w:r>
      <w:r w:rsidRPr="00E53010">
        <w:rPr>
          <w:rStyle w:val="mord"/>
          <w:rFonts w:ascii="Times New Roman" w:hAnsi="Times New Roman" w:cs="Times New Roman"/>
        </w:rPr>
        <w:t>2</w:t>
      </w:r>
      <w:r w:rsidRPr="00E53010">
        <w:rPr>
          <w:rStyle w:val="mclose"/>
          <w:rFonts w:ascii="Times New Roman" w:hAnsi="Times New Roman" w:cs="Times New Roman"/>
        </w:rPr>
        <w:t>]</w:t>
      </w:r>
      <w:r w:rsidRPr="00E53010">
        <w:rPr>
          <w:rStyle w:val="vlist-s"/>
          <w:rFonts w:ascii="Times New Roman" w:hAnsi="Times New Roman" w:cs="Times New Roman"/>
        </w:rPr>
        <w:t>​</w:t>
      </w:r>
      <w:r w:rsidRPr="00E53010">
        <w:rPr>
          <w:rFonts w:ascii="Times New Roman" w:hAnsi="Times New Roman" w:cs="Times New Roman"/>
        </w:rPr>
        <w:t xml:space="preserve"> </w:t>
      </w:r>
    </w:p>
    <w:p w14:paraId="19E9A30B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Fonts w:ascii="Times New Roman" w:hAnsi="Times New Roman" w:cs="Times New Roman"/>
        </w:rPr>
        <w:pict w14:anchorId="20585A73">
          <v:rect id="_x0000_i1092" style="width:0;height:1.5pt" o:hralign="center" o:hrstd="t" o:hr="t" fillcolor="#a0a0a0" stroked="f"/>
        </w:pict>
      </w:r>
    </w:p>
    <w:p w14:paraId="3320A8AD" w14:textId="67BACC19" w:rsidR="00E53010" w:rsidRPr="00E22803" w:rsidRDefault="00E53010" w:rsidP="00E53010">
      <w:pPr>
        <w:pStyle w:val="Heading1"/>
        <w:spacing w:line="360" w:lineRule="auto"/>
        <w:rPr>
          <w:b/>
          <w:bCs/>
          <w:color w:val="auto"/>
          <w:sz w:val="28"/>
          <w:szCs w:val="28"/>
        </w:rPr>
      </w:pPr>
      <w:r w:rsidRPr="00E22803">
        <w:rPr>
          <w:b/>
          <w:bCs/>
          <w:color w:val="auto"/>
          <w:sz w:val="28"/>
          <w:szCs w:val="28"/>
        </w:rPr>
        <w:lastRenderedPageBreak/>
        <w:t>(c) Is the path [1,1] → [1,2] → [2,2] safe?</w:t>
      </w:r>
      <w:r w:rsidR="00E22803">
        <w:rPr>
          <w:b/>
          <w:bCs/>
          <w:color w:val="auto"/>
          <w:sz w:val="28"/>
          <w:szCs w:val="28"/>
        </w:rPr>
        <w:t>:</w:t>
      </w:r>
    </w:p>
    <w:p w14:paraId="06F3B9DC" w14:textId="77777777" w:rsidR="00E53010" w:rsidRPr="00E53010" w:rsidRDefault="00E53010" w:rsidP="00E53010">
      <w:pPr>
        <w:pStyle w:val="NormalWeb"/>
        <w:spacing w:line="360" w:lineRule="auto"/>
      </w:pPr>
      <w:r w:rsidRPr="00E53010">
        <w:t>We need to examine each cell.</w:t>
      </w:r>
    </w:p>
    <w:p w14:paraId="4F2DEB90" w14:textId="77777777" w:rsidR="00E53010" w:rsidRPr="00E53010" w:rsidRDefault="00E53010" w:rsidP="00E53010">
      <w:pPr>
        <w:pStyle w:val="Heading2"/>
        <w:spacing w:line="360" w:lineRule="auto"/>
        <w:rPr>
          <w:color w:val="auto"/>
        </w:rPr>
      </w:pPr>
      <w:r w:rsidRPr="00E53010">
        <w:rPr>
          <w:color w:val="auto"/>
        </w:rPr>
        <w:t>Cell [1,1]</w:t>
      </w:r>
    </w:p>
    <w:p w14:paraId="2FB2C775" w14:textId="77777777" w:rsidR="00E53010" w:rsidRPr="00E53010" w:rsidRDefault="00E53010" w:rsidP="00E53010">
      <w:pPr>
        <w:pStyle w:val="NormalWeb"/>
        <w:spacing w:line="360" w:lineRule="auto"/>
      </w:pPr>
      <w:r w:rsidRPr="00E53010">
        <w:t>The agent has:</w:t>
      </w:r>
    </w:p>
    <w:p w14:paraId="789AACAA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Breeze</w:t>
      </w:r>
      <w:r w:rsidRPr="00E53010">
        <w:rPr>
          <w:rStyle w:val="mopen"/>
          <w:rFonts w:ascii="Times New Roman" w:hAnsi="Times New Roman" w:cs="Times New Roman"/>
        </w:rPr>
        <w:t>(</w:t>
      </w:r>
      <w:r w:rsidRPr="00E53010">
        <w:rPr>
          <w:rStyle w:val="mord"/>
          <w:rFonts w:ascii="Times New Roman" w:hAnsi="Times New Roman" w:cs="Times New Roman"/>
        </w:rPr>
        <w:t>1</w:t>
      </w:r>
      <w:r w:rsidRPr="00E53010">
        <w:rPr>
          <w:rStyle w:val="mpunct"/>
          <w:rFonts w:ascii="Times New Roman" w:hAnsi="Times New Roman" w:cs="Times New Roman"/>
        </w:rPr>
        <w:t>,</w:t>
      </w:r>
      <w:r w:rsidRPr="00E53010">
        <w:rPr>
          <w:rStyle w:val="mord"/>
          <w:rFonts w:ascii="Times New Roman" w:hAnsi="Times New Roman" w:cs="Times New Roman"/>
        </w:rPr>
        <w:t>1</w:t>
      </w:r>
      <w:r w:rsidRPr="00E53010">
        <w:rPr>
          <w:rStyle w:val="mclose"/>
          <w:rFonts w:ascii="Times New Roman" w:hAnsi="Times New Roman" w:cs="Times New Roman"/>
        </w:rPr>
        <w:t>)</w:t>
      </w:r>
      <w:r w:rsidRPr="00E53010">
        <w:rPr>
          <w:rFonts w:ascii="Times New Roman" w:hAnsi="Times New Roman" w:cs="Times New Roman"/>
        </w:rPr>
        <w:t xml:space="preserve"> </w:t>
      </w:r>
    </w:p>
    <w:p w14:paraId="60DEFBCE" w14:textId="77777777" w:rsidR="00E53010" w:rsidRPr="00E53010" w:rsidRDefault="00E53010" w:rsidP="00E53010">
      <w:pPr>
        <w:pStyle w:val="NormalWeb"/>
        <w:spacing w:line="360" w:lineRule="auto"/>
      </w:pPr>
      <w:r w:rsidRPr="00E53010">
        <w:t>which indicates a possible adjacent pit.</w:t>
      </w:r>
    </w:p>
    <w:p w14:paraId="656EE606" w14:textId="77777777" w:rsidR="00E53010" w:rsidRPr="00E53010" w:rsidRDefault="00E53010" w:rsidP="00E53010">
      <w:pPr>
        <w:pStyle w:val="NormalWeb"/>
        <w:spacing w:line="360" w:lineRule="auto"/>
      </w:pPr>
      <w:r w:rsidRPr="00E53010">
        <w:t xml:space="preserve">Therefore, the knowledge base </w:t>
      </w:r>
      <w:r w:rsidRPr="00E53010">
        <w:rPr>
          <w:rStyle w:val="Strong"/>
        </w:rPr>
        <w:t>does not establish [1,1] as completely safe</w:t>
      </w:r>
      <w:r w:rsidRPr="00E53010">
        <w:t>.</w:t>
      </w:r>
    </w:p>
    <w:p w14:paraId="6A7B6C5D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Fonts w:ascii="Times New Roman" w:hAnsi="Times New Roman" w:cs="Times New Roman"/>
        </w:rPr>
        <w:pict w14:anchorId="7892B7F4">
          <v:rect id="_x0000_i1093" style="width:0;height:1.5pt" o:hralign="center" o:hrstd="t" o:hr="t" fillcolor="#a0a0a0" stroked="f"/>
        </w:pict>
      </w:r>
    </w:p>
    <w:p w14:paraId="1BF9131D" w14:textId="77777777" w:rsidR="00E53010" w:rsidRPr="00E53010" w:rsidRDefault="00E53010" w:rsidP="00E53010">
      <w:pPr>
        <w:pStyle w:val="Heading2"/>
        <w:spacing w:line="360" w:lineRule="auto"/>
        <w:rPr>
          <w:color w:val="auto"/>
        </w:rPr>
      </w:pPr>
      <w:r w:rsidRPr="00E53010">
        <w:rPr>
          <w:color w:val="auto"/>
        </w:rPr>
        <w:t>Cell [1,2]</w:t>
      </w:r>
    </w:p>
    <w:p w14:paraId="3D5F0585" w14:textId="77777777" w:rsidR="00E53010" w:rsidRPr="00E53010" w:rsidRDefault="00E53010" w:rsidP="00E53010">
      <w:pPr>
        <w:pStyle w:val="NormalWeb"/>
        <w:spacing w:line="360" w:lineRule="auto"/>
      </w:pPr>
      <w:r w:rsidRPr="00E53010">
        <w:t>There is:</w:t>
      </w:r>
    </w:p>
    <w:p w14:paraId="01638BD3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Stench</w:t>
      </w:r>
      <w:r w:rsidRPr="00E53010">
        <w:rPr>
          <w:rStyle w:val="mopen"/>
          <w:rFonts w:ascii="Times New Roman" w:hAnsi="Times New Roman" w:cs="Times New Roman"/>
        </w:rPr>
        <w:t>(</w:t>
      </w:r>
      <w:r w:rsidRPr="00E53010">
        <w:rPr>
          <w:rStyle w:val="mord"/>
          <w:rFonts w:ascii="Times New Roman" w:hAnsi="Times New Roman" w:cs="Times New Roman"/>
        </w:rPr>
        <w:t>1</w:t>
      </w:r>
      <w:r w:rsidRPr="00E53010">
        <w:rPr>
          <w:rStyle w:val="mpunct"/>
          <w:rFonts w:ascii="Times New Roman" w:hAnsi="Times New Roman" w:cs="Times New Roman"/>
        </w:rPr>
        <w:t>,</w:t>
      </w:r>
      <w:r w:rsidRPr="00E53010">
        <w:rPr>
          <w:rStyle w:val="mord"/>
          <w:rFonts w:ascii="Times New Roman" w:hAnsi="Times New Roman" w:cs="Times New Roman"/>
        </w:rPr>
        <w:t>2</w:t>
      </w:r>
      <w:r w:rsidRPr="00E53010">
        <w:rPr>
          <w:rStyle w:val="mclose"/>
          <w:rFonts w:ascii="Times New Roman" w:hAnsi="Times New Roman" w:cs="Times New Roman"/>
        </w:rPr>
        <w:t>)</w:t>
      </w:r>
      <w:r w:rsidRPr="00E53010">
        <w:rPr>
          <w:rFonts w:ascii="Times New Roman" w:hAnsi="Times New Roman" w:cs="Times New Roman"/>
        </w:rPr>
        <w:t xml:space="preserve"> </w:t>
      </w:r>
    </w:p>
    <w:p w14:paraId="62F7BC39" w14:textId="77777777" w:rsidR="00E53010" w:rsidRPr="00E53010" w:rsidRDefault="00E53010" w:rsidP="00E53010">
      <w:pPr>
        <w:pStyle w:val="NormalWeb"/>
        <w:spacing w:line="360" w:lineRule="auto"/>
      </w:pPr>
      <w:r w:rsidRPr="00E53010">
        <w:t>which indicates that a Wumpus may be adjacent to [1,2].</w:t>
      </w:r>
    </w:p>
    <w:p w14:paraId="54FCB4BE" w14:textId="77777777" w:rsidR="00E53010" w:rsidRPr="00E53010" w:rsidRDefault="00E53010" w:rsidP="00E53010">
      <w:pPr>
        <w:pStyle w:val="NormalWeb"/>
        <w:spacing w:line="360" w:lineRule="auto"/>
      </w:pPr>
      <w:r w:rsidRPr="00E53010">
        <w:t>Also, from the Breeze at [1,1], [1,2] is one possible location for a pit.</w:t>
      </w:r>
    </w:p>
    <w:p w14:paraId="7DAEC0C0" w14:textId="77777777" w:rsidR="00E53010" w:rsidRPr="00E53010" w:rsidRDefault="00E53010" w:rsidP="00E53010">
      <w:pPr>
        <w:pStyle w:val="NormalWeb"/>
        <w:spacing w:line="360" w:lineRule="auto"/>
      </w:pPr>
      <w:r w:rsidRPr="00E53010">
        <w:t>Therefore, [1,2] cannot be established as safe from the supplied knowledge.</w:t>
      </w:r>
    </w:p>
    <w:p w14:paraId="34257CE3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Fonts w:ascii="Times New Roman" w:hAnsi="Times New Roman" w:cs="Times New Roman"/>
        </w:rPr>
        <w:pict w14:anchorId="2FA8051A">
          <v:rect id="_x0000_i1094" style="width:0;height:1.5pt" o:hralign="center" o:hrstd="t" o:hr="t" fillcolor="#a0a0a0" stroked="f"/>
        </w:pict>
      </w:r>
    </w:p>
    <w:p w14:paraId="1D34E31D" w14:textId="77777777" w:rsidR="00E53010" w:rsidRPr="00E53010" w:rsidRDefault="00E53010" w:rsidP="00E53010">
      <w:pPr>
        <w:pStyle w:val="Heading2"/>
        <w:spacing w:line="360" w:lineRule="auto"/>
        <w:rPr>
          <w:color w:val="auto"/>
        </w:rPr>
      </w:pPr>
      <w:r w:rsidRPr="00E53010">
        <w:rPr>
          <w:color w:val="auto"/>
        </w:rPr>
        <w:t>Cell [2,2]</w:t>
      </w:r>
    </w:p>
    <w:p w14:paraId="10F9906D" w14:textId="77777777" w:rsidR="00E53010" w:rsidRPr="00E53010" w:rsidRDefault="00E53010" w:rsidP="00E53010">
      <w:pPr>
        <w:pStyle w:val="NormalWeb"/>
        <w:spacing w:line="360" w:lineRule="auto"/>
      </w:pPr>
      <w:r w:rsidRPr="00E53010">
        <w:t>The agent perceives:</w:t>
      </w:r>
    </w:p>
    <w:p w14:paraId="5126649D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Glitter</w:t>
      </w:r>
      <w:r w:rsidRPr="00E53010">
        <w:rPr>
          <w:rStyle w:val="mopen"/>
          <w:rFonts w:ascii="Times New Roman" w:hAnsi="Times New Roman" w:cs="Times New Roman"/>
        </w:rPr>
        <w:t>(</w:t>
      </w:r>
      <w:r w:rsidRPr="00E53010">
        <w:rPr>
          <w:rStyle w:val="mord"/>
          <w:rFonts w:ascii="Times New Roman" w:hAnsi="Times New Roman" w:cs="Times New Roman"/>
        </w:rPr>
        <w:t>2</w:t>
      </w:r>
      <w:r w:rsidRPr="00E53010">
        <w:rPr>
          <w:rStyle w:val="mpunct"/>
          <w:rFonts w:ascii="Times New Roman" w:hAnsi="Times New Roman" w:cs="Times New Roman"/>
        </w:rPr>
        <w:t>,</w:t>
      </w:r>
      <w:r w:rsidRPr="00E53010">
        <w:rPr>
          <w:rStyle w:val="mord"/>
          <w:rFonts w:ascii="Times New Roman" w:hAnsi="Times New Roman" w:cs="Times New Roman"/>
        </w:rPr>
        <w:t>2</w:t>
      </w:r>
      <w:r w:rsidRPr="00E53010">
        <w:rPr>
          <w:rStyle w:val="mclose"/>
          <w:rFonts w:ascii="Times New Roman" w:hAnsi="Times New Roman" w:cs="Times New Roman"/>
        </w:rPr>
        <w:t>)</w:t>
      </w:r>
      <w:r w:rsidRPr="00E53010">
        <w:rPr>
          <w:rFonts w:ascii="Times New Roman" w:hAnsi="Times New Roman" w:cs="Times New Roman"/>
        </w:rPr>
        <w:t xml:space="preserve"> </w:t>
      </w:r>
    </w:p>
    <w:p w14:paraId="48EEABA8" w14:textId="77777777" w:rsidR="00E53010" w:rsidRPr="00E53010" w:rsidRDefault="00E53010" w:rsidP="00E53010">
      <w:pPr>
        <w:pStyle w:val="NormalWeb"/>
        <w:spacing w:line="360" w:lineRule="auto"/>
      </w:pPr>
      <w:r w:rsidRPr="00E53010">
        <w:t>Therefore:</w:t>
      </w:r>
    </w:p>
    <w:p w14:paraId="073C36F5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Gold</w:t>
      </w:r>
      <w:r w:rsidRPr="00E53010">
        <w:rPr>
          <w:rStyle w:val="mopen"/>
          <w:rFonts w:ascii="Times New Roman" w:hAnsi="Times New Roman" w:cs="Times New Roman"/>
        </w:rPr>
        <w:t>(</w:t>
      </w:r>
      <w:r w:rsidRPr="00E53010">
        <w:rPr>
          <w:rStyle w:val="mord"/>
          <w:rFonts w:ascii="Times New Roman" w:hAnsi="Times New Roman" w:cs="Times New Roman"/>
        </w:rPr>
        <w:t>2</w:t>
      </w:r>
      <w:r w:rsidRPr="00E53010">
        <w:rPr>
          <w:rStyle w:val="mpunct"/>
          <w:rFonts w:ascii="Times New Roman" w:hAnsi="Times New Roman" w:cs="Times New Roman"/>
        </w:rPr>
        <w:t>,</w:t>
      </w:r>
      <w:r w:rsidRPr="00E53010">
        <w:rPr>
          <w:rStyle w:val="mord"/>
          <w:rFonts w:ascii="Times New Roman" w:hAnsi="Times New Roman" w:cs="Times New Roman"/>
        </w:rPr>
        <w:t>2</w:t>
      </w:r>
      <w:r w:rsidRPr="00E53010">
        <w:rPr>
          <w:rStyle w:val="mclose"/>
          <w:rFonts w:ascii="Times New Roman" w:hAnsi="Times New Roman" w:cs="Times New Roman"/>
        </w:rPr>
        <w:t>)</w:t>
      </w:r>
      <w:r w:rsidRPr="00E53010">
        <w:rPr>
          <w:rFonts w:ascii="Times New Roman" w:hAnsi="Times New Roman" w:cs="Times New Roman"/>
        </w:rPr>
        <w:t xml:space="preserve"> </w:t>
      </w:r>
    </w:p>
    <w:p w14:paraId="2C151033" w14:textId="77777777" w:rsidR="00E53010" w:rsidRPr="00E53010" w:rsidRDefault="00E53010" w:rsidP="00E53010">
      <w:pPr>
        <w:pStyle w:val="NormalWeb"/>
        <w:spacing w:line="360" w:lineRule="auto"/>
      </w:pPr>
      <w:r w:rsidRPr="00E53010">
        <w:t xml:space="preserve">However, the presence of gold does </w:t>
      </w:r>
      <w:r w:rsidRPr="00E53010">
        <w:rPr>
          <w:rStyle w:val="Strong"/>
        </w:rPr>
        <w:t>not</w:t>
      </w:r>
      <w:r w:rsidRPr="00E53010">
        <w:t xml:space="preserve"> by itself prove that the cell is safe.</w:t>
      </w:r>
    </w:p>
    <w:p w14:paraId="3F1B3B09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Fonts w:ascii="Times New Roman" w:hAnsi="Times New Roman" w:cs="Times New Roman"/>
        </w:rPr>
        <w:pict w14:anchorId="5BD87ADA">
          <v:rect id="_x0000_i1095" style="width:0;height:1.5pt" o:hralign="center" o:hrstd="t" o:hr="t" fillcolor="#a0a0a0" stroked="f"/>
        </w:pict>
      </w:r>
    </w:p>
    <w:p w14:paraId="12B49F30" w14:textId="77777777" w:rsidR="00E53010" w:rsidRPr="00E53010" w:rsidRDefault="00E53010" w:rsidP="00E53010">
      <w:pPr>
        <w:pStyle w:val="Heading2"/>
        <w:spacing w:line="360" w:lineRule="auto"/>
        <w:rPr>
          <w:color w:val="auto"/>
        </w:rPr>
      </w:pPr>
      <w:r w:rsidRPr="00E53010">
        <w:rPr>
          <w:color w:val="auto"/>
        </w:rPr>
        <w:t>Final Safety Decision</w:t>
      </w:r>
    </w:p>
    <w:p w14:paraId="364BC2E3" w14:textId="77777777" w:rsidR="00E53010" w:rsidRPr="00E53010" w:rsidRDefault="00E53010" w:rsidP="00E53010">
      <w:pPr>
        <w:pStyle w:val="NormalWeb"/>
        <w:spacing w:line="360" w:lineRule="auto"/>
      </w:pPr>
      <w:r w:rsidRPr="00E53010">
        <w:lastRenderedPageBreak/>
        <w:t>The proposed path is:</w:t>
      </w:r>
    </w:p>
    <w:p w14:paraId="13805F20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pen"/>
          <w:rFonts w:ascii="Times New Roman" w:hAnsi="Times New Roman" w:cs="Times New Roman"/>
        </w:rPr>
        <w:t>[</w:t>
      </w:r>
      <w:r w:rsidRPr="00E53010">
        <w:rPr>
          <w:rStyle w:val="mord"/>
          <w:rFonts w:ascii="Times New Roman" w:hAnsi="Times New Roman" w:cs="Times New Roman"/>
        </w:rPr>
        <w:t>1</w:t>
      </w:r>
      <w:r w:rsidRPr="00E53010">
        <w:rPr>
          <w:rStyle w:val="mpunct"/>
          <w:rFonts w:ascii="Times New Roman" w:hAnsi="Times New Roman" w:cs="Times New Roman"/>
        </w:rPr>
        <w:t>,</w:t>
      </w:r>
      <w:r w:rsidRPr="00E53010">
        <w:rPr>
          <w:rStyle w:val="mord"/>
          <w:rFonts w:ascii="Times New Roman" w:hAnsi="Times New Roman" w:cs="Times New Roman"/>
        </w:rPr>
        <w:t>1</w:t>
      </w:r>
      <w:r w:rsidRPr="00E53010">
        <w:rPr>
          <w:rStyle w:val="mclose"/>
          <w:rFonts w:ascii="Times New Roman" w:hAnsi="Times New Roman" w:cs="Times New Roman"/>
        </w:rPr>
        <w:t>]</w:t>
      </w:r>
      <w:r w:rsidRPr="00E53010">
        <w:rPr>
          <w:rStyle w:val="mrel"/>
          <w:rFonts w:ascii="Times New Roman" w:hAnsi="Times New Roman" w:cs="Times New Roman"/>
        </w:rPr>
        <w:t>→</w:t>
      </w:r>
      <w:r w:rsidRPr="00E53010">
        <w:rPr>
          <w:rStyle w:val="mopen"/>
          <w:rFonts w:ascii="Times New Roman" w:hAnsi="Times New Roman" w:cs="Times New Roman"/>
        </w:rPr>
        <w:t>[</w:t>
      </w:r>
      <w:r w:rsidRPr="00E53010">
        <w:rPr>
          <w:rStyle w:val="mord"/>
          <w:rFonts w:ascii="Times New Roman" w:hAnsi="Times New Roman" w:cs="Times New Roman"/>
        </w:rPr>
        <w:t>1</w:t>
      </w:r>
      <w:r w:rsidRPr="00E53010">
        <w:rPr>
          <w:rStyle w:val="mpunct"/>
          <w:rFonts w:ascii="Times New Roman" w:hAnsi="Times New Roman" w:cs="Times New Roman"/>
        </w:rPr>
        <w:t>,</w:t>
      </w:r>
      <w:r w:rsidRPr="00E53010">
        <w:rPr>
          <w:rStyle w:val="mord"/>
          <w:rFonts w:ascii="Times New Roman" w:hAnsi="Times New Roman" w:cs="Times New Roman"/>
        </w:rPr>
        <w:t>2</w:t>
      </w:r>
      <w:r w:rsidRPr="00E53010">
        <w:rPr>
          <w:rStyle w:val="mclose"/>
          <w:rFonts w:ascii="Times New Roman" w:hAnsi="Times New Roman" w:cs="Times New Roman"/>
        </w:rPr>
        <w:t>]</w:t>
      </w:r>
      <w:r w:rsidRPr="00E53010">
        <w:rPr>
          <w:rStyle w:val="mrel"/>
          <w:rFonts w:ascii="Times New Roman" w:hAnsi="Times New Roman" w:cs="Times New Roman"/>
        </w:rPr>
        <w:t>→</w:t>
      </w:r>
      <w:r w:rsidRPr="00E53010">
        <w:rPr>
          <w:rStyle w:val="mopen"/>
          <w:rFonts w:ascii="Times New Roman" w:hAnsi="Times New Roman" w:cs="Times New Roman"/>
        </w:rPr>
        <w:t>[</w:t>
      </w:r>
      <w:r w:rsidRPr="00E53010">
        <w:rPr>
          <w:rStyle w:val="mord"/>
          <w:rFonts w:ascii="Times New Roman" w:hAnsi="Times New Roman" w:cs="Times New Roman"/>
        </w:rPr>
        <w:t>2</w:t>
      </w:r>
      <w:r w:rsidRPr="00E53010">
        <w:rPr>
          <w:rStyle w:val="mpunct"/>
          <w:rFonts w:ascii="Times New Roman" w:hAnsi="Times New Roman" w:cs="Times New Roman"/>
        </w:rPr>
        <w:t>,</w:t>
      </w:r>
      <w:r w:rsidRPr="00E53010">
        <w:rPr>
          <w:rStyle w:val="mord"/>
          <w:rFonts w:ascii="Times New Roman" w:hAnsi="Times New Roman" w:cs="Times New Roman"/>
        </w:rPr>
        <w:t>2</w:t>
      </w:r>
      <w:r w:rsidRPr="00E53010">
        <w:rPr>
          <w:rStyle w:val="mclose"/>
          <w:rFonts w:ascii="Times New Roman" w:hAnsi="Times New Roman" w:cs="Times New Roman"/>
        </w:rPr>
        <w:t>]</w:t>
      </w:r>
      <w:r w:rsidRPr="00E53010">
        <w:rPr>
          <w:rFonts w:ascii="Times New Roman" w:hAnsi="Times New Roman" w:cs="Times New Roman"/>
        </w:rPr>
        <w:t xml:space="preserve"> </w:t>
      </w:r>
    </w:p>
    <w:p w14:paraId="3ECE0E3D" w14:textId="77777777" w:rsidR="00E53010" w:rsidRPr="00E53010" w:rsidRDefault="00E53010" w:rsidP="00E53010">
      <w:pPr>
        <w:pStyle w:val="NormalWeb"/>
        <w:spacing w:line="360" w:lineRule="auto"/>
      </w:pPr>
      <w:r w:rsidRPr="00E53010">
        <w:t>The knowledge base does not provide enough negative information to prove:</w:t>
      </w:r>
    </w:p>
    <w:p w14:paraId="02051C2C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¬Wumpus</w:t>
      </w:r>
      <w:r w:rsidRPr="00E53010">
        <w:rPr>
          <w:rStyle w:val="mopen"/>
          <w:rFonts w:ascii="Times New Roman" w:hAnsi="Times New Roman" w:cs="Times New Roman"/>
        </w:rPr>
        <w:t>(</w:t>
      </w:r>
      <w:r w:rsidRPr="00E53010">
        <w:rPr>
          <w:rStyle w:val="mord"/>
          <w:rFonts w:ascii="Times New Roman" w:hAnsi="Times New Roman" w:cs="Times New Roman"/>
        </w:rPr>
        <w:t>x</w:t>
      </w:r>
      <w:r w:rsidRPr="00E53010">
        <w:rPr>
          <w:rStyle w:val="mpunct"/>
          <w:rFonts w:ascii="Times New Roman" w:hAnsi="Times New Roman" w:cs="Times New Roman"/>
        </w:rPr>
        <w:t>,</w:t>
      </w:r>
      <w:r w:rsidRPr="00E53010">
        <w:rPr>
          <w:rStyle w:val="mord"/>
          <w:rFonts w:ascii="Times New Roman" w:hAnsi="Times New Roman" w:cs="Times New Roman"/>
        </w:rPr>
        <w:t>y</w:t>
      </w:r>
      <w:r w:rsidRPr="00E53010">
        <w:rPr>
          <w:rStyle w:val="mclose"/>
          <w:rFonts w:ascii="Times New Roman" w:hAnsi="Times New Roman" w:cs="Times New Roman"/>
        </w:rPr>
        <w:t>)</w:t>
      </w:r>
      <w:r w:rsidRPr="00E53010">
        <w:rPr>
          <w:rFonts w:ascii="Times New Roman" w:hAnsi="Times New Roman" w:cs="Times New Roman"/>
        </w:rPr>
        <w:t xml:space="preserve"> </w:t>
      </w:r>
    </w:p>
    <w:p w14:paraId="19166794" w14:textId="77777777" w:rsidR="00E53010" w:rsidRPr="00E53010" w:rsidRDefault="00E53010" w:rsidP="00E53010">
      <w:pPr>
        <w:pStyle w:val="NormalWeb"/>
        <w:spacing w:line="360" w:lineRule="auto"/>
      </w:pPr>
      <w:r w:rsidRPr="00E53010">
        <w:t>and</w:t>
      </w:r>
    </w:p>
    <w:p w14:paraId="0B9056F6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¬Pit</w:t>
      </w:r>
      <w:r w:rsidRPr="00E53010">
        <w:rPr>
          <w:rStyle w:val="mopen"/>
          <w:rFonts w:ascii="Times New Roman" w:hAnsi="Times New Roman" w:cs="Times New Roman"/>
        </w:rPr>
        <w:t>(</w:t>
      </w:r>
      <w:r w:rsidRPr="00E53010">
        <w:rPr>
          <w:rStyle w:val="mord"/>
          <w:rFonts w:ascii="Times New Roman" w:hAnsi="Times New Roman" w:cs="Times New Roman"/>
        </w:rPr>
        <w:t>x</w:t>
      </w:r>
      <w:r w:rsidRPr="00E53010">
        <w:rPr>
          <w:rStyle w:val="mpunct"/>
          <w:rFonts w:ascii="Times New Roman" w:hAnsi="Times New Roman" w:cs="Times New Roman"/>
        </w:rPr>
        <w:t>,</w:t>
      </w:r>
      <w:r w:rsidRPr="00E53010">
        <w:rPr>
          <w:rStyle w:val="mord"/>
          <w:rFonts w:ascii="Times New Roman" w:hAnsi="Times New Roman" w:cs="Times New Roman"/>
        </w:rPr>
        <w:t>y</w:t>
      </w:r>
      <w:r w:rsidRPr="00E53010">
        <w:rPr>
          <w:rStyle w:val="mclose"/>
          <w:rFonts w:ascii="Times New Roman" w:hAnsi="Times New Roman" w:cs="Times New Roman"/>
        </w:rPr>
        <w:t>)</w:t>
      </w:r>
      <w:r w:rsidRPr="00E53010">
        <w:rPr>
          <w:rFonts w:ascii="Times New Roman" w:hAnsi="Times New Roman" w:cs="Times New Roman"/>
        </w:rPr>
        <w:t xml:space="preserve"> </w:t>
      </w:r>
    </w:p>
    <w:p w14:paraId="3B64DCB5" w14:textId="77777777" w:rsidR="00E53010" w:rsidRPr="00E53010" w:rsidRDefault="00E53010" w:rsidP="00E53010">
      <w:pPr>
        <w:pStyle w:val="NormalWeb"/>
        <w:spacing w:line="360" w:lineRule="auto"/>
      </w:pPr>
      <w:r w:rsidRPr="00E53010">
        <w:t>for all cells on the path.</w:t>
      </w:r>
    </w:p>
    <w:p w14:paraId="2773CE38" w14:textId="77777777" w:rsidR="00E53010" w:rsidRPr="00E53010" w:rsidRDefault="00E53010" w:rsidP="00E53010">
      <w:pPr>
        <w:pStyle w:val="NormalWeb"/>
        <w:spacing w:line="360" w:lineRule="auto"/>
      </w:pPr>
      <w:r w:rsidRPr="00E53010">
        <w:t>Therefore, according to the supplied knowledge:</w:t>
      </w:r>
    </w:p>
    <w:p w14:paraId="20BAF23E" w14:textId="77777777" w:rsidR="00E53010" w:rsidRPr="00E53010" w:rsidRDefault="00E53010" w:rsidP="00E53010">
      <w:pPr>
        <w:spacing w:line="360" w:lineRule="auto"/>
        <w:rPr>
          <w:rFonts w:ascii="Times New Roman" w:hAnsi="Times New Roman" w:cs="Times New Roman"/>
        </w:rPr>
      </w:pPr>
      <w:r w:rsidRPr="00E53010">
        <w:rPr>
          <w:rStyle w:val="mord"/>
          <w:rFonts w:ascii="Times New Roman" w:hAnsi="Times New Roman" w:cs="Times New Roman"/>
        </w:rPr>
        <w:t>The path cannot be logically guaranteed as safe.</w:t>
      </w:r>
      <w:r w:rsidRPr="00E53010">
        <w:rPr>
          <w:rStyle w:val="vlist-s"/>
          <w:rFonts w:ascii="Times New Roman" w:hAnsi="Times New Roman" w:cs="Times New Roman"/>
        </w:rPr>
        <w:t>​</w:t>
      </w:r>
      <w:r w:rsidRPr="00E53010">
        <w:rPr>
          <w:rFonts w:ascii="Times New Roman" w:hAnsi="Times New Roman" w:cs="Times New Roman"/>
        </w:rPr>
        <w:t xml:space="preserve"> </w:t>
      </w:r>
    </w:p>
    <w:p w14:paraId="3EEBFB55" w14:textId="77777777" w:rsidR="00E53010" w:rsidRPr="00E53010" w:rsidRDefault="00E53010" w:rsidP="00E53010">
      <w:pPr>
        <w:pStyle w:val="NormalWeb"/>
        <w:spacing w:line="360" w:lineRule="auto"/>
      </w:pPr>
      <w:r w:rsidRPr="00E53010">
        <w:t xml:space="preserve">The gold is confirmed at </w:t>
      </w:r>
      <w:r w:rsidRPr="00E53010">
        <w:rPr>
          <w:rStyle w:val="Strong"/>
        </w:rPr>
        <w:t>[2,2]</w:t>
      </w:r>
      <w:r w:rsidRPr="00E53010">
        <w:t>, but additional percepts or rules are required to prove that every cell in the path is safe.</w:t>
      </w:r>
    </w:p>
    <w:p w14:paraId="4E4EF9AD" w14:textId="77E4F98E" w:rsidR="00C017B8" w:rsidRPr="00E53010" w:rsidRDefault="00C017B8" w:rsidP="00E53010">
      <w:pPr>
        <w:spacing w:line="360" w:lineRule="auto"/>
        <w:rPr>
          <w:rFonts w:ascii="Times New Roman" w:hAnsi="Times New Roman" w:cs="Times New Roman"/>
        </w:rPr>
      </w:pPr>
    </w:p>
    <w:sectPr w:rsidR="00C017B8" w:rsidRPr="00E53010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B9D9D9B-509B-4D75-BDCB-C64893CFA135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39B29D9F-64C4-4498-850D-95B1ED91AD9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A525860-6947-4DA1-9E5D-734AEAF48BC3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4" w:fontKey="{370CDE8A-7061-47B9-A3DE-9403A55AA67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0C0F26B-424F-4338-9B95-3C517DBB9A5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8374B1B"/>
    <w:multiLevelType w:val="multilevel"/>
    <w:tmpl w:val="1454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825CF"/>
    <w:multiLevelType w:val="multilevel"/>
    <w:tmpl w:val="64D2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0B0ECD"/>
    <w:multiLevelType w:val="multilevel"/>
    <w:tmpl w:val="0754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6A2467"/>
    <w:multiLevelType w:val="multilevel"/>
    <w:tmpl w:val="5D840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ADCABA"/>
    <w:multiLevelType w:val="multilevel"/>
    <w:tmpl w:val="59ADCA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C8B0AB1"/>
    <w:multiLevelType w:val="multilevel"/>
    <w:tmpl w:val="C7DE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435164"/>
    <w:multiLevelType w:val="multilevel"/>
    <w:tmpl w:val="520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220E6C"/>
    <w:multiLevelType w:val="multilevel"/>
    <w:tmpl w:val="F7F6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802710"/>
    <w:multiLevelType w:val="multilevel"/>
    <w:tmpl w:val="AC00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109916">
    <w:abstractNumId w:val="1"/>
  </w:num>
  <w:num w:numId="2" w16cid:durableId="1502890183">
    <w:abstractNumId w:val="0"/>
  </w:num>
  <w:num w:numId="3" w16cid:durableId="867719842">
    <w:abstractNumId w:val="6"/>
  </w:num>
  <w:num w:numId="4" w16cid:durableId="1104308636">
    <w:abstractNumId w:val="2"/>
  </w:num>
  <w:num w:numId="5" w16cid:durableId="2132508297">
    <w:abstractNumId w:val="7"/>
  </w:num>
  <w:num w:numId="6" w16cid:durableId="424111222">
    <w:abstractNumId w:val="5"/>
  </w:num>
  <w:num w:numId="7" w16cid:durableId="1414163174">
    <w:abstractNumId w:val="10"/>
  </w:num>
  <w:num w:numId="8" w16cid:durableId="1684286583">
    <w:abstractNumId w:val="9"/>
  </w:num>
  <w:num w:numId="9" w16cid:durableId="1286698054">
    <w:abstractNumId w:val="3"/>
  </w:num>
  <w:num w:numId="10" w16cid:durableId="1406143542">
    <w:abstractNumId w:val="8"/>
  </w:num>
  <w:num w:numId="11" w16cid:durableId="12276878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TrueTypeFont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9EC"/>
    <w:rsid w:val="00013D63"/>
    <w:rsid w:val="0006077F"/>
    <w:rsid w:val="007779EC"/>
    <w:rsid w:val="008E1924"/>
    <w:rsid w:val="00934DA4"/>
    <w:rsid w:val="00A62C7A"/>
    <w:rsid w:val="00B336C7"/>
    <w:rsid w:val="00BC4EC1"/>
    <w:rsid w:val="00C017B8"/>
    <w:rsid w:val="00D9772A"/>
    <w:rsid w:val="00E22803"/>
    <w:rsid w:val="00E53010"/>
    <w:rsid w:val="00E75E83"/>
    <w:rsid w:val="57C06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D608A67"/>
  <w15:docId w15:val="{9569C70D-83EC-4C5C-9DC1-9950EE60F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Preformatted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013D6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013D63"/>
    <w:rPr>
      <w:b/>
      <w:bCs/>
    </w:rPr>
  </w:style>
  <w:style w:type="character" w:customStyle="1" w:styleId="mord">
    <w:name w:val="mord"/>
    <w:basedOn w:val="DefaultParagraphFont"/>
    <w:rsid w:val="00013D63"/>
  </w:style>
  <w:style w:type="character" w:customStyle="1" w:styleId="mspace">
    <w:name w:val="mspace"/>
    <w:basedOn w:val="DefaultParagraphFont"/>
    <w:rsid w:val="00013D63"/>
  </w:style>
  <w:style w:type="character" w:customStyle="1" w:styleId="mbin">
    <w:name w:val="mbin"/>
    <w:basedOn w:val="DefaultParagraphFont"/>
    <w:rsid w:val="00013D63"/>
  </w:style>
  <w:style w:type="character" w:customStyle="1" w:styleId="mrel">
    <w:name w:val="mrel"/>
    <w:basedOn w:val="DefaultParagraphFont"/>
    <w:rsid w:val="00013D63"/>
  </w:style>
  <w:style w:type="character" w:customStyle="1" w:styleId="mopen">
    <w:name w:val="mopen"/>
    <w:basedOn w:val="DefaultParagraphFont"/>
    <w:rsid w:val="00013D63"/>
  </w:style>
  <w:style w:type="character" w:customStyle="1" w:styleId="mpunct">
    <w:name w:val="mpunct"/>
    <w:basedOn w:val="DefaultParagraphFont"/>
    <w:rsid w:val="00013D63"/>
  </w:style>
  <w:style w:type="character" w:customStyle="1" w:styleId="mclose">
    <w:name w:val="mclose"/>
    <w:basedOn w:val="DefaultParagraphFont"/>
    <w:rsid w:val="00013D63"/>
  </w:style>
  <w:style w:type="character" w:customStyle="1" w:styleId="vlist-s">
    <w:name w:val="vlist-s"/>
    <w:basedOn w:val="DefaultParagraphFont"/>
    <w:rsid w:val="00013D63"/>
  </w:style>
  <w:style w:type="paragraph" w:styleId="HTMLPreformatted">
    <w:name w:val="HTML Preformatted"/>
    <w:basedOn w:val="Normal"/>
    <w:link w:val="HTMLPreformattedChar"/>
    <w:uiPriority w:val="99"/>
    <w:unhideWhenUsed/>
    <w:rsid w:val="00013D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D63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unhideWhenUsed/>
    <w:rsid w:val="00013D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689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0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5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5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3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840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90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791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988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6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832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423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588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452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57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144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25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3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69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34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475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358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929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6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961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279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111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092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671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255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58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6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73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018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591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018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489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980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119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98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597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61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1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98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0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42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22</Pages>
  <Words>2414</Words>
  <Characters>13763</Characters>
  <Application>Microsoft Office Word</Application>
  <DocSecurity>0</DocSecurity>
  <Lines>114</Lines>
  <Paragraphs>32</Paragraphs>
  <ScaleCrop>false</ScaleCrop>
  <Company/>
  <LinksUpToDate>false</LinksUpToDate>
  <CharactersWithSpaces>16145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md aseem</cp:lastModifiedBy>
  <cp:revision>12</cp:revision>
  <cp:lastPrinted>2026-05-08T15:48:00Z</cp:lastPrinted>
  <dcterms:created xsi:type="dcterms:W3CDTF">2026-08-10T14:21:00Z</dcterms:created>
  <dcterms:modified xsi:type="dcterms:W3CDTF">2026-08-10T14:34:00Z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B3800891230C478BB598D946C9A012FB_13</vt:lpwstr>
  </property>
  <property fmtid="{D5CDD505-2E9C-101B-9397-08002B2CF9AE}" pid="4" name="KSOTemplateDocerSaveRecord">
    <vt:lpwstr>eyJoZGlkIjoiYTczNGZkOTUwZWQ2YzAxMjAxYWRmN2M3YTgzMjk3M2EiLCJ1c2VySWQiOiI1Njc2MDc3OTU0OTkifQ==</vt:lpwstr>
  </property>
</Properties>
</file>